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7D0C" w:rsidRDefault="005C7E6D">
      <w:pPr>
        <w:spacing w:after="0" w:line="0" w:lineRule="atLeast"/>
        <w:ind w:right="80"/>
        <w:jc w:val="center"/>
        <w:rPr>
          <w:rFonts w:ascii="Times New Roman" w:eastAsia="Times New Roman" w:hAnsi="Times New Roman" w:cs="Arial"/>
          <w:b/>
          <w:kern w:val="0"/>
          <w:sz w:val="40"/>
          <w:szCs w:val="20"/>
          <w:lang w:val="en-US" w:bidi="mr-IN"/>
          <w14:ligatures w14:val="none"/>
        </w:rPr>
      </w:pPr>
      <w:r>
        <w:rPr>
          <w:rFonts w:ascii="Times New Roman" w:eastAsia="Times New Roman" w:hAnsi="Times New Roman" w:cs="Arial"/>
          <w:b/>
          <w:kern w:val="0"/>
          <w:sz w:val="40"/>
          <w:szCs w:val="20"/>
          <w:lang w:val="en-US" w:bidi="mr-IN"/>
          <w14:ligatures w14:val="none"/>
        </w:rPr>
        <w:t>A</w:t>
      </w:r>
    </w:p>
    <w:p w:rsidR="00487D0C" w:rsidRDefault="00487D0C">
      <w:pPr>
        <w:spacing w:after="0" w:line="267" w:lineRule="exact"/>
        <w:rPr>
          <w:rFonts w:ascii="Times New Roman" w:eastAsia="Times New Roman" w:hAnsi="Times New Roman" w:cs="Arial"/>
          <w:kern w:val="0"/>
          <w:sz w:val="24"/>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b/>
          <w:kern w:val="0"/>
          <w:sz w:val="36"/>
          <w:szCs w:val="20"/>
          <w:lang w:val="en-US" w:bidi="mr-IN"/>
          <w14:ligatures w14:val="none"/>
        </w:rPr>
      </w:pPr>
      <w:r>
        <w:rPr>
          <w:rFonts w:ascii="Times New Roman" w:eastAsia="Times New Roman" w:hAnsi="Times New Roman" w:cs="Arial"/>
          <w:b/>
          <w:kern w:val="0"/>
          <w:sz w:val="36"/>
          <w:szCs w:val="20"/>
          <w:lang w:val="en-US" w:bidi="mr-IN"/>
          <w14:ligatures w14:val="none"/>
        </w:rPr>
        <w:t>PROJECT REPORT</w:t>
      </w:r>
    </w:p>
    <w:p w:rsidR="00487D0C" w:rsidRDefault="00487D0C">
      <w:pPr>
        <w:spacing w:after="0" w:line="0" w:lineRule="atLeast"/>
        <w:ind w:right="80"/>
        <w:jc w:val="center"/>
        <w:rPr>
          <w:rFonts w:ascii="Times New Roman" w:eastAsia="Times New Roman" w:hAnsi="Times New Roman" w:cs="Arial"/>
          <w:b/>
          <w:kern w:val="0"/>
          <w:sz w:val="36"/>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kern w:val="0"/>
          <w:sz w:val="40"/>
          <w:szCs w:val="20"/>
          <w:lang w:val="en-US" w:bidi="mr-IN"/>
          <w14:ligatures w14:val="none"/>
        </w:rPr>
      </w:pPr>
      <w:r>
        <w:rPr>
          <w:rFonts w:ascii="Times New Roman" w:eastAsia="Times New Roman" w:hAnsi="Times New Roman" w:cs="Arial"/>
          <w:kern w:val="0"/>
          <w:sz w:val="40"/>
          <w:szCs w:val="20"/>
          <w:lang w:val="en-US" w:bidi="mr-IN"/>
          <w14:ligatures w14:val="none"/>
        </w:rPr>
        <w:t>ON</w:t>
      </w:r>
    </w:p>
    <w:p w:rsidR="00487D0C" w:rsidRDefault="00487D0C">
      <w:pPr>
        <w:spacing w:after="0" w:line="0" w:lineRule="atLeast"/>
        <w:ind w:right="80"/>
        <w:jc w:val="center"/>
        <w:rPr>
          <w:rFonts w:ascii="Times New Roman" w:eastAsia="Times New Roman" w:hAnsi="Times New Roman" w:cs="Arial"/>
          <w:kern w:val="0"/>
          <w:sz w:val="40"/>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b/>
          <w:bCs/>
          <w:kern w:val="0"/>
          <w:sz w:val="32"/>
          <w:szCs w:val="32"/>
          <w:lang w:bidi="mr-IN"/>
          <w14:ligatures w14:val="none"/>
        </w:rPr>
      </w:pPr>
      <w:proofErr w:type="spellStart"/>
      <w:r>
        <w:rPr>
          <w:rFonts w:ascii="Times New Roman" w:eastAsia="Times New Roman" w:hAnsi="Times New Roman" w:cs="Arial"/>
          <w:b/>
          <w:bCs/>
          <w:kern w:val="0"/>
          <w:sz w:val="32"/>
          <w:szCs w:val="32"/>
          <w:lang w:bidi="mr-IN"/>
          <w14:ligatures w14:val="none"/>
        </w:rPr>
        <w:t>ExploreMate</w:t>
      </w:r>
      <w:proofErr w:type="spellEnd"/>
    </w:p>
    <w:p w:rsidR="00487D0C" w:rsidRDefault="00487D0C">
      <w:pPr>
        <w:spacing w:after="0" w:line="275" w:lineRule="exact"/>
        <w:rPr>
          <w:rFonts w:ascii="Times New Roman" w:eastAsia="Times New Roman" w:hAnsi="Times New Roman" w:cs="Arial"/>
          <w:kern w:val="0"/>
          <w:sz w:val="24"/>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kern w:val="0"/>
          <w:sz w:val="32"/>
          <w:szCs w:val="20"/>
          <w:lang w:val="en-US" w:bidi="mr-IN"/>
          <w14:ligatures w14:val="none"/>
        </w:rPr>
      </w:pPr>
      <w:r>
        <w:rPr>
          <w:rFonts w:ascii="Times New Roman" w:eastAsia="Times New Roman" w:hAnsi="Times New Roman" w:cs="Arial"/>
          <w:kern w:val="0"/>
          <w:sz w:val="32"/>
          <w:szCs w:val="20"/>
          <w:lang w:val="en-US" w:bidi="mr-IN"/>
          <w14:ligatures w14:val="none"/>
        </w:rPr>
        <w:t>Submitted in partial fulfillment for the award of</w:t>
      </w:r>
    </w:p>
    <w:p w:rsidR="00487D0C" w:rsidRDefault="00487D0C">
      <w:pPr>
        <w:spacing w:after="0" w:line="264" w:lineRule="exact"/>
        <w:rPr>
          <w:rFonts w:ascii="Times New Roman" w:eastAsia="Times New Roman" w:hAnsi="Times New Roman" w:cs="Arial"/>
          <w:kern w:val="0"/>
          <w:sz w:val="24"/>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b/>
          <w:kern w:val="0"/>
          <w:sz w:val="32"/>
          <w:szCs w:val="20"/>
          <w:lang w:val="en-US" w:bidi="mr-IN"/>
          <w14:ligatures w14:val="none"/>
        </w:rPr>
      </w:pPr>
      <w:r>
        <w:rPr>
          <w:rFonts w:ascii="Times New Roman" w:eastAsia="Times New Roman" w:hAnsi="Times New Roman" w:cs="Arial"/>
          <w:b/>
          <w:kern w:val="0"/>
          <w:sz w:val="32"/>
          <w:szCs w:val="20"/>
          <w:lang w:val="en-US" w:bidi="mr-IN"/>
          <w14:ligatures w14:val="none"/>
        </w:rPr>
        <w:t>Post Graduate Diploma in Advance Computing</w:t>
      </w:r>
    </w:p>
    <w:p w:rsidR="00487D0C" w:rsidRDefault="00487D0C">
      <w:pPr>
        <w:spacing w:after="0" w:line="254" w:lineRule="exact"/>
        <w:rPr>
          <w:rFonts w:ascii="Times New Roman" w:eastAsia="Times New Roman" w:hAnsi="Times New Roman" w:cs="Arial"/>
          <w:kern w:val="0"/>
          <w:sz w:val="24"/>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b/>
          <w:kern w:val="0"/>
          <w:sz w:val="32"/>
          <w:szCs w:val="20"/>
          <w:lang w:val="en-US" w:bidi="mr-IN"/>
          <w14:ligatures w14:val="none"/>
        </w:rPr>
      </w:pPr>
      <w:r>
        <w:rPr>
          <w:rFonts w:ascii="Times New Roman" w:eastAsia="Times New Roman" w:hAnsi="Times New Roman" w:cs="Arial"/>
          <w:b/>
          <w:kern w:val="0"/>
          <w:sz w:val="32"/>
          <w:szCs w:val="20"/>
          <w:lang w:val="en-US" w:bidi="mr-IN"/>
          <w14:ligatures w14:val="none"/>
        </w:rPr>
        <w:t>(PG-DAC) from</w:t>
      </w:r>
    </w:p>
    <w:p w:rsidR="00487D0C" w:rsidRDefault="00487D0C">
      <w:pPr>
        <w:spacing w:after="0" w:line="256" w:lineRule="exact"/>
        <w:rPr>
          <w:rFonts w:ascii="Times New Roman" w:eastAsia="Times New Roman" w:hAnsi="Times New Roman" w:cs="Arial"/>
          <w:kern w:val="0"/>
          <w:sz w:val="24"/>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b/>
          <w:kern w:val="0"/>
          <w:sz w:val="32"/>
          <w:szCs w:val="20"/>
          <w:lang w:val="en-US" w:bidi="mr-IN"/>
          <w14:ligatures w14:val="none"/>
        </w:rPr>
      </w:pPr>
      <w:r>
        <w:rPr>
          <w:rFonts w:ascii="Times New Roman" w:eastAsia="Times New Roman" w:hAnsi="Times New Roman" w:cs="Arial"/>
          <w:b/>
          <w:kern w:val="0"/>
          <w:sz w:val="32"/>
          <w:szCs w:val="20"/>
          <w:lang w:val="en-US" w:bidi="mr-IN"/>
          <w14:ligatures w14:val="none"/>
        </w:rPr>
        <w:t>INSTITUTE OF EMERGING TECHNOLOGIES</w:t>
      </w:r>
    </w:p>
    <w:p w:rsidR="00487D0C" w:rsidRDefault="00487D0C">
      <w:pPr>
        <w:spacing w:after="0" w:line="256" w:lineRule="exact"/>
        <w:rPr>
          <w:rFonts w:ascii="Times New Roman" w:eastAsia="Times New Roman" w:hAnsi="Times New Roman" w:cs="Arial"/>
          <w:kern w:val="0"/>
          <w:sz w:val="24"/>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b/>
          <w:kern w:val="0"/>
          <w:sz w:val="32"/>
          <w:szCs w:val="20"/>
          <w:lang w:val="en-US" w:bidi="mr-IN"/>
          <w14:ligatures w14:val="none"/>
        </w:rPr>
      </w:pPr>
      <w:r>
        <w:rPr>
          <w:rFonts w:ascii="Times New Roman" w:eastAsia="Times New Roman" w:hAnsi="Times New Roman" w:cs="Arial"/>
          <w:b/>
          <w:kern w:val="0"/>
          <w:sz w:val="32"/>
          <w:szCs w:val="20"/>
          <w:lang w:val="en-US" w:bidi="mr-IN"/>
          <w14:ligatures w14:val="none"/>
        </w:rPr>
        <w:t>Authorized Training Centre</w:t>
      </w:r>
    </w:p>
    <w:p w:rsidR="00487D0C" w:rsidRDefault="005C7E6D">
      <w:pPr>
        <w:spacing w:after="0" w:line="20" w:lineRule="exact"/>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b/>
          <w:noProof/>
          <w:kern w:val="0"/>
          <w:sz w:val="32"/>
          <w:szCs w:val="20"/>
          <w:lang w:eastAsia="en-IN"/>
          <w14:ligatures w14:val="none"/>
        </w:rPr>
        <w:drawing>
          <wp:anchor distT="0" distB="0" distL="114300" distR="114300" simplePos="0" relativeHeight="251660288" behindDoc="1" locked="0" layoutInCell="1" allowOverlap="1">
            <wp:simplePos x="0" y="0"/>
            <wp:positionH relativeFrom="column">
              <wp:posOffset>1416050</wp:posOffset>
            </wp:positionH>
            <wp:positionV relativeFrom="paragraph">
              <wp:posOffset>161925</wp:posOffset>
            </wp:positionV>
            <wp:extent cx="3058160" cy="1019810"/>
            <wp:effectExtent l="0" t="0" r="8890" b="8890"/>
            <wp:wrapNone/>
            <wp:docPr id="1244610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1095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58160" cy="1019810"/>
                    </a:xfrm>
                    <a:prstGeom prst="rect">
                      <a:avLst/>
                    </a:prstGeom>
                    <a:noFill/>
                  </pic:spPr>
                </pic:pic>
              </a:graphicData>
            </a:graphic>
          </wp:anchor>
        </w:drawing>
      </w: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00" w:lineRule="exact"/>
        <w:rPr>
          <w:rFonts w:ascii="Times New Roman" w:eastAsia="Times New Roman" w:hAnsi="Times New Roman" w:cs="Arial"/>
          <w:kern w:val="0"/>
          <w:sz w:val="24"/>
          <w:szCs w:val="20"/>
          <w:lang w:val="en-US" w:bidi="mr-IN"/>
          <w14:ligatures w14:val="none"/>
        </w:rPr>
      </w:pPr>
    </w:p>
    <w:p w:rsidR="00487D0C" w:rsidRDefault="00487D0C">
      <w:pPr>
        <w:spacing w:after="0" w:line="294" w:lineRule="exact"/>
        <w:rPr>
          <w:rFonts w:ascii="Times New Roman" w:eastAsia="Times New Roman" w:hAnsi="Times New Roman" w:cs="Arial"/>
          <w:kern w:val="0"/>
          <w:sz w:val="24"/>
          <w:szCs w:val="20"/>
          <w:lang w:val="en-US" w:bidi="mr-IN"/>
          <w14:ligatures w14:val="none"/>
        </w:rPr>
      </w:pPr>
    </w:p>
    <w:p w:rsidR="00487D0C" w:rsidRDefault="005C7E6D">
      <w:pPr>
        <w:spacing w:after="0" w:line="360" w:lineRule="auto"/>
        <w:jc w:val="center"/>
        <w:rPr>
          <w:rFonts w:ascii="Calibri" w:eastAsia="Calibri" w:hAnsi="Calibri" w:cs="Arial"/>
          <w:b/>
          <w:kern w:val="0"/>
          <w:sz w:val="32"/>
          <w:szCs w:val="32"/>
          <w:lang w:val="en-US" w:bidi="mr-IN"/>
          <w14:ligatures w14:val="none"/>
        </w:rPr>
      </w:pPr>
      <w:r>
        <w:rPr>
          <w:rFonts w:ascii="Calibri" w:eastAsia="Calibri" w:hAnsi="Calibri" w:cs="Arial"/>
          <w:b/>
          <w:kern w:val="0"/>
          <w:sz w:val="32"/>
          <w:szCs w:val="32"/>
          <w:lang w:val="en-US" w:bidi="mr-IN"/>
          <w14:ligatures w14:val="none"/>
        </w:rPr>
        <w:t xml:space="preserve">Under the Guidance of </w:t>
      </w:r>
    </w:p>
    <w:p w:rsidR="00487D0C" w:rsidRDefault="005C7E6D">
      <w:pPr>
        <w:spacing w:after="0" w:line="360" w:lineRule="auto"/>
        <w:jc w:val="center"/>
        <w:rPr>
          <w:rFonts w:ascii="Calibri" w:eastAsia="Calibri" w:hAnsi="Calibri" w:cs="Arial"/>
          <w:b/>
          <w:kern w:val="0"/>
          <w:sz w:val="32"/>
          <w:szCs w:val="32"/>
          <w:lang w:val="en-US" w:bidi="mr-IN"/>
          <w14:ligatures w14:val="none"/>
        </w:rPr>
      </w:pPr>
      <w:r>
        <w:rPr>
          <w:rFonts w:ascii="Calibri" w:eastAsia="Calibri" w:hAnsi="Calibri" w:cs="Arial"/>
          <w:b/>
          <w:kern w:val="0"/>
          <w:sz w:val="32"/>
          <w:szCs w:val="32"/>
          <w:lang w:val="en-US" w:bidi="mr-IN"/>
          <w14:ligatures w14:val="none"/>
        </w:rPr>
        <w:t>Name of the</w:t>
      </w:r>
      <w:r>
        <w:rPr>
          <w:rFonts w:ascii="Calibri" w:eastAsia="Calibri" w:hAnsi="Calibri" w:cs="Arial"/>
          <w:b/>
          <w:kern w:val="0"/>
          <w:sz w:val="32"/>
          <w:szCs w:val="32"/>
          <w:lang w:val="en-US" w:bidi="mr-IN"/>
          <w14:ligatures w14:val="none"/>
        </w:rPr>
        <w:t xml:space="preserve"> Guide</w:t>
      </w:r>
    </w:p>
    <w:p w:rsidR="00487D0C" w:rsidRDefault="005C7E6D">
      <w:pPr>
        <w:spacing w:line="360" w:lineRule="auto"/>
        <w:jc w:val="center"/>
        <w:rPr>
          <w:rFonts w:ascii="Calibri" w:eastAsia="Calibri" w:hAnsi="Calibri" w:cs="Arial"/>
          <w:kern w:val="0"/>
          <w:sz w:val="20"/>
          <w:szCs w:val="20"/>
          <w:lang w:bidi="mr-IN"/>
          <w14:ligatures w14:val="none"/>
        </w:rPr>
      </w:pPr>
      <w:proofErr w:type="gramStart"/>
      <w:r>
        <w:rPr>
          <w:b/>
          <w:bCs/>
          <w:sz w:val="32"/>
          <w:szCs w:val="32"/>
        </w:rPr>
        <w:t>MRS .</w:t>
      </w:r>
      <w:proofErr w:type="gramEnd"/>
      <w:r>
        <w:rPr>
          <w:b/>
          <w:bCs/>
          <w:sz w:val="32"/>
          <w:szCs w:val="32"/>
        </w:rPr>
        <w:t xml:space="preserve"> </w:t>
      </w:r>
      <w:proofErr w:type="spellStart"/>
      <w:r>
        <w:rPr>
          <w:b/>
          <w:bCs/>
          <w:sz w:val="32"/>
          <w:szCs w:val="32"/>
        </w:rPr>
        <w:t>Sampada</w:t>
      </w:r>
      <w:proofErr w:type="spellEnd"/>
      <w:r>
        <w:rPr>
          <w:b/>
          <w:bCs/>
          <w:sz w:val="32"/>
          <w:szCs w:val="32"/>
        </w:rPr>
        <w:t xml:space="preserve"> </w:t>
      </w:r>
      <w:proofErr w:type="spellStart"/>
      <w:r>
        <w:rPr>
          <w:b/>
          <w:bCs/>
          <w:sz w:val="32"/>
          <w:szCs w:val="32"/>
        </w:rPr>
        <w:t>Tarare</w:t>
      </w:r>
      <w:proofErr w:type="spellEnd"/>
    </w:p>
    <w:p w:rsidR="00487D0C" w:rsidRDefault="005C7E6D" w:rsidP="00C00FB6">
      <w:pPr>
        <w:spacing w:after="0" w:line="360" w:lineRule="auto"/>
        <w:ind w:firstLineChars="1400" w:firstLine="4498"/>
        <w:jc w:val="both"/>
        <w:rPr>
          <w:rFonts w:ascii="Calibri" w:eastAsia="Calibri" w:hAnsi="Calibri" w:cs="Arial"/>
          <w:b/>
          <w:kern w:val="0"/>
          <w:sz w:val="32"/>
          <w:szCs w:val="32"/>
          <w:lang w:val="en-US" w:bidi="mr-IN"/>
          <w14:ligatures w14:val="none"/>
        </w:rPr>
      </w:pPr>
      <w:r>
        <w:rPr>
          <w:rFonts w:ascii="Calibri" w:eastAsia="Calibri" w:hAnsi="Calibri" w:cs="Arial"/>
          <w:b/>
          <w:kern w:val="0"/>
          <w:sz w:val="32"/>
          <w:szCs w:val="32"/>
          <w:lang w:val="en-US" w:bidi="mr-IN"/>
          <w14:ligatures w14:val="none"/>
        </w:rPr>
        <w:t>BY</w:t>
      </w:r>
    </w:p>
    <w:p w:rsidR="00487D0C" w:rsidRDefault="00487D0C">
      <w:pPr>
        <w:spacing w:after="0" w:line="360" w:lineRule="auto"/>
        <w:jc w:val="center"/>
        <w:rPr>
          <w:rFonts w:ascii="Calibri" w:eastAsia="Calibri" w:hAnsi="Calibri" w:cs="Arial"/>
          <w:b/>
          <w:kern w:val="0"/>
          <w:sz w:val="32"/>
          <w:szCs w:val="32"/>
          <w:lang w:val="en-US" w:bidi="mr-IN"/>
          <w14:ligatures w14:val="none"/>
        </w:rPr>
      </w:pPr>
    </w:p>
    <w:p w:rsidR="00487D0C" w:rsidRDefault="005C7E6D">
      <w:pPr>
        <w:pStyle w:val="ListParagraph1"/>
        <w:ind w:left="0"/>
        <w:jc w:val="center"/>
        <w:rPr>
          <w:rFonts w:ascii="Times New Roman" w:hAnsi="Times New Roman" w:cs="Times New Roman"/>
          <w:sz w:val="24"/>
          <w:szCs w:val="24"/>
          <w:lang w:val="en-IN"/>
        </w:rPr>
      </w:pPr>
      <w:proofErr w:type="spellStart"/>
      <w:r>
        <w:rPr>
          <w:rFonts w:ascii="Times New Roman" w:hAnsi="Times New Roman"/>
          <w:sz w:val="24"/>
          <w:szCs w:val="24"/>
          <w:lang w:val="en-IN"/>
        </w:rPr>
        <w:t>Mr.</w:t>
      </w:r>
      <w:r>
        <w:rPr>
          <w:rFonts w:ascii="Times New Roman" w:hAnsi="Times New Roman"/>
          <w:sz w:val="24"/>
          <w:szCs w:val="24"/>
        </w:rPr>
        <w:t>Sarvesh</w:t>
      </w:r>
      <w:proofErr w:type="spellEnd"/>
      <w:r>
        <w:rPr>
          <w:rFonts w:ascii="Times New Roman" w:hAnsi="Times New Roman"/>
          <w:sz w:val="24"/>
          <w:szCs w:val="24"/>
        </w:rPr>
        <w:t xml:space="preserve"> </w:t>
      </w:r>
      <w:proofErr w:type="spellStart"/>
      <w:r>
        <w:rPr>
          <w:rFonts w:ascii="Times New Roman" w:hAnsi="Times New Roman"/>
          <w:sz w:val="24"/>
          <w:szCs w:val="24"/>
        </w:rPr>
        <w:t>santosh</w:t>
      </w:r>
      <w:proofErr w:type="spellEnd"/>
      <w:r>
        <w:rPr>
          <w:rFonts w:ascii="Times New Roman" w:hAnsi="Times New Roman"/>
          <w:sz w:val="24"/>
          <w:szCs w:val="24"/>
        </w:rPr>
        <w:t xml:space="preserve"> </w:t>
      </w:r>
      <w:proofErr w:type="spellStart"/>
      <w:r>
        <w:rPr>
          <w:rFonts w:ascii="Times New Roman" w:hAnsi="Times New Roman"/>
          <w:sz w:val="24"/>
          <w:szCs w:val="24"/>
        </w:rPr>
        <w:t>Kulkarni</w:t>
      </w:r>
      <w:proofErr w:type="spellEnd"/>
      <w:r>
        <w:rPr>
          <w:rFonts w:ascii="Times New Roman" w:hAnsi="Times New Roman"/>
          <w:sz w:val="24"/>
          <w:szCs w:val="24"/>
        </w:rPr>
        <w:t xml:space="preserve"> (240845920078</w:t>
      </w:r>
      <w:r>
        <w:rPr>
          <w:rFonts w:ascii="Times New Roman" w:hAnsi="Times New Roman"/>
          <w:sz w:val="24"/>
          <w:szCs w:val="24"/>
          <w:lang w:val="en-IN"/>
        </w:rPr>
        <w:t>)</w:t>
      </w:r>
    </w:p>
    <w:p w:rsidR="00487D0C" w:rsidRDefault="005C7E6D">
      <w:pPr>
        <w:pStyle w:val="ListParagraph1"/>
        <w:ind w:left="0"/>
        <w:jc w:val="center"/>
        <w:rPr>
          <w:rFonts w:ascii="Times New Roman" w:hAnsi="Times New Roman" w:cs="Times New Roman"/>
          <w:sz w:val="24"/>
          <w:szCs w:val="24"/>
        </w:rPr>
      </w:pPr>
      <w:proofErr w:type="spellStart"/>
      <w:r>
        <w:rPr>
          <w:rFonts w:ascii="Times New Roman" w:hAnsi="Times New Roman"/>
          <w:sz w:val="24"/>
          <w:szCs w:val="24"/>
          <w:lang w:val="en-IN"/>
        </w:rPr>
        <w:t>Mr.</w:t>
      </w:r>
      <w:proofErr w:type="spellEnd"/>
      <w:r>
        <w:rPr>
          <w:rFonts w:ascii="Times New Roman" w:hAnsi="Times New Roman"/>
          <w:sz w:val="24"/>
          <w:szCs w:val="24"/>
        </w:rPr>
        <w:t xml:space="preserve">Mahesh </w:t>
      </w:r>
      <w:proofErr w:type="spellStart"/>
      <w:r>
        <w:rPr>
          <w:rFonts w:ascii="Times New Roman" w:hAnsi="Times New Roman"/>
          <w:sz w:val="24"/>
          <w:szCs w:val="24"/>
        </w:rPr>
        <w:t>gopal</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chauthe</w:t>
      </w:r>
      <w:proofErr w:type="spellEnd"/>
      <w:r>
        <w:rPr>
          <w:rFonts w:ascii="Times New Roman" w:hAnsi="Times New Roman"/>
          <w:sz w:val="24"/>
          <w:szCs w:val="24"/>
        </w:rPr>
        <w:t>(</w:t>
      </w:r>
      <w:proofErr w:type="gramEnd"/>
      <w:r>
        <w:rPr>
          <w:rFonts w:ascii="Times New Roman" w:hAnsi="Times New Roman"/>
          <w:sz w:val="24"/>
          <w:szCs w:val="24"/>
        </w:rPr>
        <w:t>240845920043)</w:t>
      </w:r>
    </w:p>
    <w:p w:rsidR="00487D0C" w:rsidRDefault="005C7E6D">
      <w:pPr>
        <w:pStyle w:val="ListParagraph1"/>
        <w:ind w:left="0"/>
        <w:jc w:val="center"/>
        <w:rPr>
          <w:rFonts w:ascii="Times New Roman" w:hAnsi="Times New Roman" w:cs="Times New Roman"/>
          <w:sz w:val="24"/>
          <w:szCs w:val="24"/>
          <w:lang w:val="en-IN"/>
        </w:rPr>
      </w:pPr>
      <w:proofErr w:type="spellStart"/>
      <w:r>
        <w:rPr>
          <w:rFonts w:ascii="Times New Roman" w:hAnsi="Times New Roman"/>
          <w:sz w:val="24"/>
          <w:szCs w:val="24"/>
          <w:lang w:val="en-IN"/>
        </w:rPr>
        <w:t>Ms.</w:t>
      </w:r>
      <w:r>
        <w:rPr>
          <w:rFonts w:ascii="Times New Roman" w:hAnsi="Times New Roman"/>
          <w:sz w:val="24"/>
          <w:szCs w:val="24"/>
        </w:rPr>
        <w:t>Gitanjali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patil</w:t>
      </w:r>
      <w:proofErr w:type="spellEnd"/>
      <w:r>
        <w:rPr>
          <w:rFonts w:ascii="Times New Roman" w:hAnsi="Times New Roman"/>
          <w:sz w:val="24"/>
          <w:szCs w:val="24"/>
        </w:rPr>
        <w:t>(</w:t>
      </w:r>
      <w:proofErr w:type="gramEnd"/>
      <w:r>
        <w:rPr>
          <w:rFonts w:ascii="Times New Roman" w:hAnsi="Times New Roman"/>
          <w:sz w:val="24"/>
          <w:szCs w:val="24"/>
        </w:rPr>
        <w:t>240845920057</w:t>
      </w:r>
      <w:r>
        <w:rPr>
          <w:rFonts w:ascii="Times New Roman" w:hAnsi="Times New Roman"/>
          <w:sz w:val="24"/>
          <w:szCs w:val="24"/>
          <w:lang w:val="en-IN"/>
        </w:rPr>
        <w:t>)</w:t>
      </w:r>
    </w:p>
    <w:p w:rsidR="00487D0C" w:rsidRDefault="005C7E6D">
      <w:pPr>
        <w:pStyle w:val="ListParagraph1"/>
        <w:ind w:left="0"/>
        <w:jc w:val="center"/>
        <w:rPr>
          <w:rFonts w:ascii="Times New Roman" w:hAnsi="Times New Roman" w:cs="Times New Roman"/>
          <w:sz w:val="24"/>
          <w:szCs w:val="24"/>
        </w:rPr>
      </w:pPr>
      <w:proofErr w:type="spellStart"/>
      <w:r>
        <w:rPr>
          <w:rFonts w:ascii="Times New Roman" w:hAnsi="Times New Roman"/>
          <w:sz w:val="24"/>
          <w:szCs w:val="24"/>
          <w:lang w:val="en-IN"/>
        </w:rPr>
        <w:t>Ms.</w:t>
      </w:r>
      <w:r>
        <w:rPr>
          <w:rFonts w:ascii="Times New Roman" w:hAnsi="Times New Roman"/>
          <w:sz w:val="24"/>
          <w:szCs w:val="24"/>
        </w:rPr>
        <w:t>Vaishnavi</w:t>
      </w:r>
      <w:proofErr w:type="spellEnd"/>
      <w:r>
        <w:rPr>
          <w:rFonts w:ascii="Times New Roman" w:hAnsi="Times New Roman"/>
          <w:sz w:val="24"/>
          <w:szCs w:val="24"/>
        </w:rPr>
        <w:t xml:space="preserve"> </w:t>
      </w:r>
      <w:proofErr w:type="spellStart"/>
      <w:r>
        <w:rPr>
          <w:rFonts w:ascii="Times New Roman" w:hAnsi="Times New Roman"/>
          <w:sz w:val="24"/>
          <w:szCs w:val="24"/>
        </w:rPr>
        <w:t>Ramkrishna</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Gawande</w:t>
      </w:r>
      <w:proofErr w:type="spellEnd"/>
      <w:r>
        <w:rPr>
          <w:rFonts w:ascii="Times New Roman" w:hAnsi="Times New Roman"/>
          <w:sz w:val="24"/>
          <w:szCs w:val="24"/>
        </w:rPr>
        <w:t>(</w:t>
      </w:r>
      <w:proofErr w:type="gramEnd"/>
      <w:r>
        <w:rPr>
          <w:rFonts w:ascii="Times New Roman" w:hAnsi="Times New Roman"/>
          <w:sz w:val="24"/>
          <w:szCs w:val="24"/>
        </w:rPr>
        <w:t>240845920095)</w:t>
      </w:r>
    </w:p>
    <w:p w:rsidR="00487D0C" w:rsidRDefault="005C7E6D">
      <w:pPr>
        <w:pStyle w:val="ListParagraph1"/>
        <w:ind w:left="0"/>
        <w:jc w:val="center"/>
        <w:rPr>
          <w:rFonts w:ascii="Times New Roman" w:hAnsi="Times New Roman" w:cs="Times New Roman"/>
          <w:sz w:val="24"/>
          <w:szCs w:val="24"/>
        </w:rPr>
      </w:pPr>
      <w:proofErr w:type="spellStart"/>
      <w:r>
        <w:rPr>
          <w:rFonts w:ascii="Times New Roman" w:hAnsi="Times New Roman"/>
          <w:sz w:val="24"/>
          <w:szCs w:val="24"/>
          <w:lang w:val="en-IN"/>
        </w:rPr>
        <w:t>Mr.</w:t>
      </w:r>
      <w:r>
        <w:rPr>
          <w:rFonts w:ascii="Times New Roman" w:hAnsi="Times New Roman"/>
          <w:sz w:val="24"/>
          <w:szCs w:val="24"/>
        </w:rPr>
        <w:t>Ajinkya</w:t>
      </w:r>
      <w:proofErr w:type="spellEnd"/>
      <w:r>
        <w:rPr>
          <w:rFonts w:ascii="Times New Roman" w:hAnsi="Times New Roman"/>
          <w:sz w:val="24"/>
          <w:szCs w:val="24"/>
        </w:rPr>
        <w:t xml:space="preserve"> Vijay </w:t>
      </w:r>
      <w:proofErr w:type="spellStart"/>
      <w:r>
        <w:rPr>
          <w:rFonts w:ascii="Times New Roman" w:hAnsi="Times New Roman"/>
          <w:sz w:val="24"/>
          <w:szCs w:val="24"/>
        </w:rPr>
        <w:t>Katrale</w:t>
      </w:r>
      <w:proofErr w:type="spellEnd"/>
      <w:r>
        <w:rPr>
          <w:rFonts w:ascii="Times New Roman" w:hAnsi="Times New Roman"/>
          <w:sz w:val="24"/>
          <w:szCs w:val="24"/>
        </w:rPr>
        <w:t xml:space="preserve"> (240845920037)</w:t>
      </w:r>
    </w:p>
    <w:p w:rsidR="00487D0C" w:rsidRDefault="00487D0C">
      <w:pPr>
        <w:spacing w:after="200" w:line="276" w:lineRule="auto"/>
        <w:contextualSpacing/>
        <w:rPr>
          <w:rFonts w:ascii="Calibri" w:eastAsia="Calibri" w:hAnsi="Calibri" w:cs="Mangal"/>
          <w:kern w:val="0"/>
          <w:sz w:val="28"/>
          <w:szCs w:val="28"/>
          <w:lang w:val="en-US"/>
          <w14:ligatures w14:val="none"/>
        </w:rPr>
      </w:pPr>
    </w:p>
    <w:p w:rsidR="00487D0C" w:rsidRDefault="00487D0C">
      <w:pPr>
        <w:spacing w:after="0" w:line="263" w:lineRule="exact"/>
        <w:rPr>
          <w:rFonts w:ascii="Times New Roman" w:eastAsia="Times New Roman" w:hAnsi="Times New Roman" w:cs="Arial"/>
          <w:kern w:val="0"/>
          <w:sz w:val="24"/>
          <w:szCs w:val="20"/>
          <w:lang w:val="en-US" w:bidi="mr-IN"/>
          <w14:ligatures w14:val="none"/>
        </w:rPr>
      </w:pPr>
    </w:p>
    <w:p w:rsidR="00487D0C" w:rsidRDefault="005C7E6D">
      <w:pPr>
        <w:spacing w:after="0" w:line="20" w:lineRule="exact"/>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w:t>
      </w:r>
    </w:p>
    <w:p w:rsidR="00487D0C" w:rsidRDefault="00487D0C">
      <w:pPr>
        <w:spacing w:after="0" w:line="20" w:lineRule="exact"/>
        <w:rPr>
          <w:rFonts w:ascii="Times New Roman" w:eastAsia="Times New Roman" w:hAnsi="Times New Roman" w:cs="Arial"/>
          <w:kern w:val="0"/>
          <w:sz w:val="24"/>
          <w:szCs w:val="20"/>
          <w:lang w:val="en-US" w:bidi="mr-IN"/>
          <w14:ligatures w14:val="none"/>
        </w:rPr>
        <w:sectPr w:rsidR="00487D0C">
          <w:footerReference w:type="default" r:id="rId10"/>
          <w:pgSz w:w="12240" w:h="15840"/>
          <w:pgMar w:top="1438" w:right="1440" w:bottom="431" w:left="1440" w:header="0" w:footer="0" w:gutter="0"/>
          <w:pgBorders w:offsetFrom="page">
            <w:top w:val="double" w:sz="6" w:space="24" w:color="auto"/>
            <w:left w:val="double" w:sz="6" w:space="24" w:color="auto"/>
            <w:bottom w:val="double" w:sz="6" w:space="24" w:color="auto"/>
            <w:right w:val="double" w:sz="6" w:space="24" w:color="auto"/>
          </w:pgBorders>
          <w:cols w:space="720" w:equalWidth="0">
            <w:col w:w="9360"/>
          </w:cols>
          <w:docGrid w:linePitch="360"/>
        </w:sectPr>
      </w:pPr>
    </w:p>
    <w:p w:rsidR="00487D0C" w:rsidRDefault="005C7E6D">
      <w:pPr>
        <w:spacing w:after="0" w:line="200" w:lineRule="exact"/>
        <w:rPr>
          <w:rFonts w:ascii="Times New Roman" w:eastAsia="Times New Roman" w:hAnsi="Times New Roman" w:cs="Arial"/>
          <w:kern w:val="0"/>
          <w:sz w:val="20"/>
          <w:szCs w:val="20"/>
          <w:lang w:val="en-US" w:bidi="mr-IN"/>
          <w14:ligatures w14:val="none"/>
        </w:rPr>
      </w:pPr>
      <w:r>
        <w:rPr>
          <w:rFonts w:ascii="Times New Roman" w:eastAsia="Times New Roman" w:hAnsi="Times New Roman" w:cs="Arial"/>
          <w:noProof/>
          <w:kern w:val="0"/>
          <w:sz w:val="24"/>
          <w:szCs w:val="20"/>
          <w:lang w:eastAsia="en-IN"/>
          <w14:ligatures w14:val="none"/>
        </w:rPr>
        <w:lastRenderedPageBreak/>
        <w:drawing>
          <wp:anchor distT="0" distB="0" distL="114300" distR="114300" simplePos="0" relativeHeight="251661312" behindDoc="1" locked="0" layoutInCell="1" allowOverlap="1">
            <wp:simplePos x="0" y="0"/>
            <wp:positionH relativeFrom="page">
              <wp:posOffset>2286000</wp:posOffset>
            </wp:positionH>
            <wp:positionV relativeFrom="page">
              <wp:posOffset>913130</wp:posOffset>
            </wp:positionV>
            <wp:extent cx="3066415" cy="1019175"/>
            <wp:effectExtent l="0" t="0" r="0" b="9525"/>
            <wp:wrapNone/>
            <wp:docPr id="1467056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56084" name="Picture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66415" cy="1019175"/>
                    </a:xfrm>
                    <a:prstGeom prst="rect">
                      <a:avLst/>
                    </a:prstGeom>
                    <a:noFill/>
                  </pic:spPr>
                </pic:pic>
              </a:graphicData>
            </a:graphic>
          </wp:anchor>
        </w:drawing>
      </w: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367" w:lineRule="exact"/>
        <w:rPr>
          <w:rFonts w:ascii="Times New Roman" w:eastAsia="Times New Roman" w:hAnsi="Times New Roman" w:cs="Arial"/>
          <w:kern w:val="0"/>
          <w:sz w:val="20"/>
          <w:szCs w:val="20"/>
          <w:lang w:val="en-US" w:bidi="mr-IN"/>
          <w14:ligatures w14:val="none"/>
        </w:rPr>
      </w:pPr>
    </w:p>
    <w:p w:rsidR="00487D0C" w:rsidRDefault="005C7E6D">
      <w:pPr>
        <w:spacing w:after="0" w:line="0" w:lineRule="atLeast"/>
        <w:ind w:right="80"/>
        <w:jc w:val="center"/>
        <w:rPr>
          <w:rFonts w:ascii="Times New Roman" w:eastAsia="Times New Roman" w:hAnsi="Times New Roman" w:cs="Arial"/>
          <w:kern w:val="0"/>
          <w:sz w:val="20"/>
          <w:szCs w:val="20"/>
          <w:lang w:val="en-US" w:bidi="mr-IN"/>
          <w14:ligatures w14:val="none"/>
        </w:rPr>
      </w:pPr>
      <w:r>
        <w:rPr>
          <w:rFonts w:ascii="Times New Roman" w:eastAsia="Times New Roman" w:hAnsi="Times New Roman" w:cs="Arial"/>
          <w:b/>
          <w:kern w:val="0"/>
          <w:sz w:val="40"/>
          <w:szCs w:val="20"/>
          <w:u w:val="single"/>
          <w:lang w:val="en-US" w:bidi="mr-IN"/>
          <w14:ligatures w14:val="none"/>
        </w:rPr>
        <w:t>CERTIFICATE</w:t>
      </w: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8" w:lineRule="exact"/>
        <w:rPr>
          <w:rFonts w:ascii="Times New Roman" w:eastAsia="Times New Roman" w:hAnsi="Times New Roman" w:cs="Arial"/>
          <w:kern w:val="0"/>
          <w:sz w:val="20"/>
          <w:szCs w:val="20"/>
          <w:lang w:val="en-US" w:bidi="mr-IN"/>
          <w14:ligatures w14:val="none"/>
        </w:rPr>
      </w:pPr>
    </w:p>
    <w:p w:rsidR="00487D0C" w:rsidRDefault="005C7E6D">
      <w:pPr>
        <w:pStyle w:val="ListParagraph1"/>
        <w:ind w:left="0"/>
        <w:jc w:val="center"/>
        <w:rPr>
          <w:rFonts w:ascii="Times New Roman" w:hAnsi="Times New Roman" w:cs="Times New Roman"/>
          <w:b/>
          <w:sz w:val="24"/>
          <w:szCs w:val="24"/>
        </w:rPr>
      </w:pPr>
      <w:r>
        <w:rPr>
          <w:rFonts w:ascii="Times New Roman" w:eastAsia="Times New Roman" w:hAnsi="Times New Roman"/>
          <w:sz w:val="28"/>
        </w:rPr>
        <w:t>This is to certify that the project report entitled</w:t>
      </w:r>
      <w:r>
        <w:rPr>
          <w:rFonts w:ascii="Times New Roman" w:eastAsia="Times New Roman" w:hAnsi="Times New Roman"/>
          <w:b/>
          <w:bCs/>
          <w:sz w:val="28"/>
          <w:lang w:val="en-IN"/>
        </w:rPr>
        <w:t xml:space="preserve"> Explore Mate</w:t>
      </w:r>
      <w:r>
        <w:rPr>
          <w:rFonts w:ascii="Times New Roman" w:hAnsi="Times New Roman" w:cs="Times New Roman"/>
          <w:bCs/>
          <w:sz w:val="28"/>
          <w:szCs w:val="28"/>
        </w:rPr>
        <w:t xml:space="preserve"> </w:t>
      </w:r>
      <w:r>
        <w:rPr>
          <w:rFonts w:ascii="Times New Roman" w:eastAsia="Times New Roman" w:hAnsi="Times New Roman"/>
          <w:sz w:val="28"/>
        </w:rPr>
        <w:t xml:space="preserve">is a bonfire work carried out by </w:t>
      </w:r>
      <w:proofErr w:type="spellStart"/>
      <w:r>
        <w:rPr>
          <w:rFonts w:ascii="Arial" w:hAnsi="Arial" w:cs="Arial"/>
          <w:b/>
          <w:bCs/>
          <w:sz w:val="24"/>
          <w:szCs w:val="24"/>
        </w:rPr>
        <w:t>Sarvesh</w:t>
      </w:r>
      <w:proofErr w:type="spellEnd"/>
      <w:r>
        <w:rPr>
          <w:rFonts w:ascii="Arial" w:hAnsi="Arial" w:cs="Arial"/>
          <w:b/>
          <w:bCs/>
          <w:sz w:val="24"/>
          <w:szCs w:val="24"/>
        </w:rPr>
        <w:t xml:space="preserve"> </w:t>
      </w:r>
      <w:proofErr w:type="spellStart"/>
      <w:r>
        <w:rPr>
          <w:rFonts w:ascii="Arial" w:hAnsi="Arial" w:cs="Arial"/>
          <w:b/>
          <w:bCs/>
          <w:sz w:val="24"/>
          <w:szCs w:val="24"/>
        </w:rPr>
        <w:t>santosh</w:t>
      </w:r>
      <w:proofErr w:type="spellEnd"/>
      <w:r>
        <w:rPr>
          <w:rFonts w:ascii="Arial" w:hAnsi="Arial" w:cs="Arial"/>
          <w:b/>
          <w:bCs/>
          <w:sz w:val="24"/>
          <w:szCs w:val="24"/>
        </w:rPr>
        <w:t xml:space="preserve"> </w:t>
      </w:r>
      <w:proofErr w:type="spellStart"/>
      <w:r>
        <w:rPr>
          <w:rFonts w:ascii="Arial" w:hAnsi="Arial" w:cs="Arial"/>
          <w:b/>
          <w:bCs/>
          <w:sz w:val="24"/>
          <w:szCs w:val="24"/>
        </w:rPr>
        <w:t>Kulkarni</w:t>
      </w:r>
      <w:proofErr w:type="spellEnd"/>
      <w:proofErr w:type="gramStart"/>
      <w:r>
        <w:rPr>
          <w:rFonts w:ascii="Arial" w:hAnsi="Arial" w:cs="Arial"/>
          <w:b/>
          <w:bCs/>
          <w:sz w:val="24"/>
          <w:szCs w:val="24"/>
          <w:lang w:val="en-IN"/>
        </w:rPr>
        <w:t>,</w:t>
      </w:r>
      <w:r>
        <w:rPr>
          <w:rFonts w:ascii="Arial" w:hAnsi="Arial" w:cs="Arial"/>
          <w:b/>
          <w:bCs/>
          <w:sz w:val="24"/>
          <w:szCs w:val="24"/>
        </w:rPr>
        <w:t>Mahesh</w:t>
      </w:r>
      <w:proofErr w:type="gramEnd"/>
      <w:r>
        <w:rPr>
          <w:rFonts w:ascii="Arial" w:hAnsi="Arial" w:cs="Arial"/>
          <w:b/>
          <w:bCs/>
          <w:sz w:val="24"/>
          <w:szCs w:val="24"/>
        </w:rPr>
        <w:t xml:space="preserve"> </w:t>
      </w:r>
      <w:proofErr w:type="spellStart"/>
      <w:r>
        <w:rPr>
          <w:rFonts w:ascii="Arial" w:hAnsi="Arial" w:cs="Arial"/>
          <w:b/>
          <w:bCs/>
          <w:sz w:val="24"/>
          <w:szCs w:val="24"/>
        </w:rPr>
        <w:t>gopal</w:t>
      </w:r>
      <w:proofErr w:type="spellEnd"/>
      <w:r>
        <w:rPr>
          <w:rFonts w:ascii="Arial" w:hAnsi="Arial" w:cs="Arial"/>
          <w:b/>
          <w:bCs/>
          <w:sz w:val="24"/>
          <w:szCs w:val="24"/>
        </w:rPr>
        <w:t xml:space="preserve"> </w:t>
      </w:r>
      <w:proofErr w:type="spellStart"/>
      <w:r>
        <w:rPr>
          <w:rFonts w:ascii="Arial" w:hAnsi="Arial" w:cs="Arial"/>
          <w:b/>
          <w:bCs/>
          <w:sz w:val="24"/>
          <w:szCs w:val="24"/>
        </w:rPr>
        <w:t>chaut</w:t>
      </w:r>
      <w:proofErr w:type="spellEnd"/>
      <w:r>
        <w:rPr>
          <w:rFonts w:ascii="Arial" w:hAnsi="Arial" w:cs="Arial"/>
          <w:b/>
          <w:bCs/>
          <w:sz w:val="24"/>
          <w:szCs w:val="24"/>
          <w:lang w:val="en-IN"/>
        </w:rPr>
        <w:t>he,</w:t>
      </w:r>
      <w:proofErr w:type="spellStart"/>
      <w:r>
        <w:rPr>
          <w:rFonts w:ascii="Arial" w:hAnsi="Arial" w:cs="Arial"/>
          <w:b/>
          <w:bCs/>
          <w:sz w:val="24"/>
          <w:szCs w:val="24"/>
        </w:rPr>
        <w:t>Gitanjali</w:t>
      </w:r>
      <w:proofErr w:type="spellEnd"/>
      <w:r>
        <w:rPr>
          <w:rFonts w:ascii="Arial" w:hAnsi="Arial" w:cs="Arial"/>
          <w:b/>
          <w:bCs/>
          <w:sz w:val="24"/>
          <w:szCs w:val="24"/>
        </w:rPr>
        <w:t xml:space="preserve"> </w:t>
      </w:r>
      <w:proofErr w:type="spellStart"/>
      <w:r>
        <w:rPr>
          <w:rFonts w:ascii="Arial" w:hAnsi="Arial" w:cs="Arial"/>
          <w:b/>
          <w:bCs/>
          <w:sz w:val="24"/>
          <w:szCs w:val="24"/>
        </w:rPr>
        <w:t>patil</w:t>
      </w:r>
      <w:proofErr w:type="spellEnd"/>
      <w:r>
        <w:rPr>
          <w:rFonts w:ascii="Arial" w:hAnsi="Arial" w:cs="Arial"/>
          <w:b/>
          <w:bCs/>
          <w:sz w:val="24"/>
          <w:szCs w:val="24"/>
          <w:lang w:val="en-IN"/>
        </w:rPr>
        <w:t>,</w:t>
      </w:r>
      <w:proofErr w:type="spellStart"/>
      <w:r>
        <w:rPr>
          <w:rFonts w:ascii="Arial" w:hAnsi="Arial" w:cs="Arial"/>
          <w:b/>
          <w:bCs/>
          <w:sz w:val="24"/>
          <w:szCs w:val="24"/>
        </w:rPr>
        <w:t>Vaishnavi</w:t>
      </w:r>
      <w:proofErr w:type="spellEnd"/>
      <w:r>
        <w:rPr>
          <w:rFonts w:ascii="Arial" w:hAnsi="Arial" w:cs="Arial"/>
          <w:b/>
          <w:bCs/>
          <w:sz w:val="24"/>
          <w:szCs w:val="24"/>
        </w:rPr>
        <w:t xml:space="preserve"> </w:t>
      </w:r>
      <w:proofErr w:type="spellStart"/>
      <w:r>
        <w:rPr>
          <w:rFonts w:ascii="Arial" w:hAnsi="Arial" w:cs="Arial"/>
          <w:b/>
          <w:bCs/>
          <w:sz w:val="24"/>
          <w:szCs w:val="24"/>
        </w:rPr>
        <w:t>Ramkrishna</w:t>
      </w:r>
      <w:proofErr w:type="spellEnd"/>
      <w:r>
        <w:rPr>
          <w:rFonts w:ascii="Arial" w:hAnsi="Arial" w:cs="Arial"/>
          <w:b/>
          <w:bCs/>
          <w:sz w:val="24"/>
          <w:szCs w:val="24"/>
        </w:rPr>
        <w:t xml:space="preserve"> </w:t>
      </w:r>
      <w:proofErr w:type="spellStart"/>
      <w:r>
        <w:rPr>
          <w:rFonts w:ascii="Arial" w:hAnsi="Arial" w:cs="Arial"/>
          <w:b/>
          <w:bCs/>
          <w:sz w:val="24"/>
          <w:szCs w:val="24"/>
        </w:rPr>
        <w:t>Gawande</w:t>
      </w:r>
      <w:proofErr w:type="spellEnd"/>
      <w:r>
        <w:rPr>
          <w:rFonts w:ascii="Arial" w:hAnsi="Arial" w:cs="Arial"/>
          <w:b/>
          <w:bCs/>
          <w:sz w:val="24"/>
          <w:szCs w:val="24"/>
          <w:lang w:val="en-IN"/>
        </w:rPr>
        <w:t>,</w:t>
      </w:r>
      <w:proofErr w:type="spellStart"/>
      <w:r>
        <w:rPr>
          <w:rFonts w:ascii="Arial" w:hAnsi="Arial" w:cs="Arial"/>
          <w:b/>
          <w:bCs/>
          <w:sz w:val="24"/>
          <w:szCs w:val="24"/>
        </w:rPr>
        <w:t>Ajinkya</w:t>
      </w:r>
      <w:proofErr w:type="spellEnd"/>
      <w:r>
        <w:rPr>
          <w:rFonts w:ascii="Arial" w:hAnsi="Arial" w:cs="Arial"/>
          <w:b/>
          <w:bCs/>
          <w:sz w:val="24"/>
          <w:szCs w:val="24"/>
        </w:rPr>
        <w:t xml:space="preserve"> Vijay </w:t>
      </w:r>
      <w:proofErr w:type="spellStart"/>
      <w:r>
        <w:rPr>
          <w:rFonts w:ascii="Arial" w:hAnsi="Arial" w:cs="Arial"/>
          <w:b/>
          <w:bCs/>
          <w:sz w:val="24"/>
          <w:szCs w:val="24"/>
        </w:rPr>
        <w:t>Katrale</w:t>
      </w:r>
      <w:proofErr w:type="spellEnd"/>
      <w:r>
        <w:rPr>
          <w:rFonts w:ascii="Arial" w:hAnsi="Arial" w:cs="Arial"/>
          <w:sz w:val="24"/>
          <w:szCs w:val="24"/>
          <w:lang w:val="en-IN"/>
        </w:rPr>
        <w:t>,</w:t>
      </w:r>
      <w:r>
        <w:rPr>
          <w:rFonts w:ascii="Times New Roman" w:eastAsia="Times New Roman" w:hAnsi="Times New Roman"/>
          <w:sz w:val="31"/>
        </w:rPr>
        <w:t>and</w:t>
      </w:r>
      <w:r>
        <w:rPr>
          <w:rFonts w:ascii="Times New Roman" w:eastAsia="Times New Roman" w:hAnsi="Times New Roman"/>
          <w:b/>
          <w:sz w:val="31"/>
        </w:rPr>
        <w:t xml:space="preserve"> </w:t>
      </w:r>
      <w:r>
        <w:rPr>
          <w:rFonts w:ascii="Times New Roman" w:eastAsia="Times New Roman" w:hAnsi="Times New Roman"/>
          <w:sz w:val="28"/>
        </w:rPr>
        <w:t xml:space="preserve">submitted in partial </w:t>
      </w:r>
      <w:proofErr w:type="spellStart"/>
      <w:r>
        <w:rPr>
          <w:rFonts w:ascii="Times New Roman" w:eastAsia="Times New Roman" w:hAnsi="Times New Roman"/>
          <w:sz w:val="28"/>
        </w:rPr>
        <w:t>fulfilment</w:t>
      </w:r>
      <w:proofErr w:type="spellEnd"/>
      <w:r>
        <w:rPr>
          <w:rFonts w:ascii="Times New Roman" w:eastAsia="Times New Roman" w:hAnsi="Times New Roman"/>
          <w:sz w:val="28"/>
        </w:rPr>
        <w:t xml:space="preserve"> of</w:t>
      </w:r>
      <w:r>
        <w:rPr>
          <w:rFonts w:ascii="Times New Roman" w:eastAsia="Times New Roman" w:hAnsi="Times New Roman"/>
          <w:b/>
          <w:sz w:val="31"/>
        </w:rPr>
        <w:t xml:space="preserve"> </w:t>
      </w:r>
      <w:r>
        <w:rPr>
          <w:rFonts w:ascii="Times New Roman" w:eastAsia="Times New Roman" w:hAnsi="Times New Roman"/>
          <w:sz w:val="28"/>
        </w:rPr>
        <w:t xml:space="preserve">the requirement for the C-DAC ACTS, DAC course in </w:t>
      </w:r>
      <w:r>
        <w:rPr>
          <w:rFonts w:ascii="Times New Roman" w:eastAsia="Times New Roman" w:hAnsi="Times New Roman"/>
          <w:b/>
          <w:bCs/>
          <w:sz w:val="28"/>
        </w:rPr>
        <w:t>Institute of Emerging</w:t>
      </w:r>
      <w:r>
        <w:rPr>
          <w:rFonts w:ascii="Times New Roman" w:eastAsia="Times New Roman" w:hAnsi="Times New Roman"/>
          <w:b/>
          <w:bCs/>
          <w:sz w:val="28"/>
        </w:rPr>
        <w:t xml:space="preserve"> Technology</w:t>
      </w:r>
      <w:r>
        <w:rPr>
          <w:rFonts w:ascii="Times New Roman" w:eastAsia="Times New Roman" w:hAnsi="Times New Roman"/>
          <w:sz w:val="28"/>
        </w:rPr>
        <w:t xml:space="preserve"> in the batch of </w:t>
      </w:r>
      <w:r>
        <w:rPr>
          <w:rFonts w:ascii="Times New Roman" w:eastAsia="Times New Roman" w:hAnsi="Times New Roman"/>
          <w:b/>
          <w:bCs/>
          <w:sz w:val="28"/>
        </w:rPr>
        <w:t>Aug 20</w:t>
      </w:r>
      <w:r>
        <w:rPr>
          <w:rFonts w:ascii="Times New Roman" w:eastAsia="Times New Roman" w:hAnsi="Times New Roman"/>
          <w:b/>
          <w:bCs/>
          <w:sz w:val="28"/>
        </w:rPr>
        <w:t>24</w:t>
      </w:r>
      <w:r>
        <w:rPr>
          <w:rFonts w:ascii="Times New Roman" w:eastAsia="Times New Roman" w:hAnsi="Times New Roman"/>
          <w:sz w:val="28"/>
        </w:rPr>
        <w:t>.</w:t>
      </w:r>
    </w:p>
    <w:p w:rsidR="00487D0C" w:rsidRDefault="00487D0C">
      <w:pPr>
        <w:spacing w:after="0" w:line="278" w:lineRule="auto"/>
        <w:ind w:right="80"/>
        <w:jc w:val="both"/>
        <w:rPr>
          <w:rFonts w:ascii="Times New Roman" w:eastAsia="Times New Roman" w:hAnsi="Times New Roman" w:cs="Arial"/>
          <w:kern w:val="0"/>
          <w:sz w:val="28"/>
          <w:szCs w:val="20"/>
          <w:lang w:val="en-US" w:bidi="mr-IN"/>
          <w14:ligatures w14:val="none"/>
        </w:rPr>
      </w:pPr>
    </w:p>
    <w:p w:rsidR="00487D0C" w:rsidRDefault="00487D0C">
      <w:pPr>
        <w:spacing w:after="0" w:line="278" w:lineRule="auto"/>
        <w:ind w:right="80"/>
        <w:jc w:val="both"/>
        <w:rPr>
          <w:rFonts w:ascii="Times New Roman" w:eastAsia="Times New Roman" w:hAnsi="Times New Roman" w:cs="Arial"/>
          <w:kern w:val="0"/>
          <w:sz w:val="28"/>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391" w:lineRule="exact"/>
        <w:rPr>
          <w:rFonts w:ascii="Times New Roman" w:eastAsia="Times New Roman" w:hAnsi="Times New Roman" w:cs="Arial"/>
          <w:kern w:val="0"/>
          <w:sz w:val="20"/>
          <w:szCs w:val="20"/>
          <w:lang w:val="en-US" w:bidi="mr-IN"/>
          <w14:ligatures w14:val="none"/>
        </w:rPr>
      </w:pPr>
    </w:p>
    <w:p w:rsidR="00487D0C" w:rsidRDefault="005C7E6D">
      <w:pPr>
        <w:tabs>
          <w:tab w:val="left" w:pos="6460"/>
        </w:tabs>
        <w:spacing w:after="0" w:line="0" w:lineRule="atLeast"/>
        <w:rPr>
          <w:rFonts w:ascii="Times New Roman" w:eastAsia="Times New Roman" w:hAnsi="Times New Roman" w:cs="Arial"/>
          <w:b/>
          <w:kern w:val="0"/>
          <w:sz w:val="28"/>
          <w:szCs w:val="20"/>
          <w:u w:val="single"/>
          <w:lang w:val="en-US" w:bidi="mr-IN"/>
          <w14:ligatures w14:val="none"/>
        </w:rPr>
      </w:pPr>
      <w:r>
        <w:rPr>
          <w:rFonts w:ascii="Times New Roman" w:eastAsia="Times New Roman" w:hAnsi="Times New Roman" w:cs="Arial"/>
          <w:b/>
          <w:kern w:val="0"/>
          <w:sz w:val="28"/>
          <w:szCs w:val="20"/>
          <w:u w:val="single"/>
          <w:lang w:val="en-US" w:bidi="mr-IN"/>
          <w14:ligatures w14:val="none"/>
        </w:rPr>
        <w:t>Course Coordinator</w:t>
      </w:r>
      <w:r>
        <w:rPr>
          <w:rFonts w:ascii="Times New Roman" w:eastAsia="Times New Roman" w:hAnsi="Times New Roman" w:cs="Arial"/>
          <w:kern w:val="0"/>
          <w:sz w:val="20"/>
          <w:szCs w:val="20"/>
          <w:lang w:val="en-US" w:bidi="mr-IN"/>
          <w14:ligatures w14:val="none"/>
        </w:rPr>
        <w:tab/>
      </w:r>
      <w:r>
        <w:rPr>
          <w:rFonts w:ascii="Times New Roman" w:eastAsia="Times New Roman" w:hAnsi="Times New Roman" w:cs="Arial"/>
          <w:b/>
          <w:kern w:val="0"/>
          <w:sz w:val="28"/>
          <w:szCs w:val="20"/>
          <w:u w:val="single"/>
          <w:lang w:val="en-US" w:bidi="mr-IN"/>
          <w14:ligatures w14:val="none"/>
        </w:rPr>
        <w:t>External Examiner</w:t>
      </w: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line="20" w:lineRule="exact"/>
        <w:rPr>
          <w:rFonts w:ascii="Times New Roman" w:eastAsia="Times New Roman" w:hAnsi="Times New Roman"/>
        </w:rPr>
      </w:pPr>
    </w:p>
    <w:p w:rsidR="00487D0C" w:rsidRDefault="00487D0C">
      <w:pPr>
        <w:spacing w:line="360" w:lineRule="auto"/>
        <w:rPr>
          <w:rFonts w:ascii="Times New Roman" w:hAnsi="Times New Roman" w:cs="Times New Roman"/>
          <w:b/>
          <w:bCs/>
          <w:sz w:val="28"/>
          <w:szCs w:val="28"/>
          <w:lang w:val="en-US"/>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sectPr w:rsidR="00487D0C">
          <w:pgSz w:w="12240" w:h="15840"/>
          <w:pgMar w:top="1440" w:right="1440" w:bottom="431" w:left="1440" w:header="0" w:footer="0" w:gutter="0"/>
          <w:pgBorders w:offsetFrom="page">
            <w:top w:val="double" w:sz="6" w:space="24" w:color="auto"/>
            <w:left w:val="double" w:sz="6" w:space="24" w:color="auto"/>
            <w:bottom w:val="double" w:sz="6" w:space="24" w:color="auto"/>
            <w:right w:val="double" w:sz="6" w:space="24" w:color="auto"/>
          </w:pgBorders>
          <w:cols w:space="720" w:equalWidth="0">
            <w:col w:w="9360"/>
          </w:cols>
          <w:docGrid w:linePitch="360"/>
        </w:sectPr>
      </w:pPr>
    </w:p>
    <w:p w:rsidR="00487D0C" w:rsidRDefault="005C7E6D">
      <w:pPr>
        <w:spacing w:after="0" w:line="360" w:lineRule="auto"/>
        <w:jc w:val="center"/>
        <w:rPr>
          <w:rFonts w:ascii="Calibri" w:eastAsia="Calibri" w:hAnsi="Calibri" w:cs="Arial"/>
          <w:b/>
          <w:kern w:val="0"/>
          <w:sz w:val="32"/>
          <w:szCs w:val="32"/>
          <w:lang w:val="en-US" w:bidi="mr-IN"/>
          <w14:ligatures w14:val="none"/>
        </w:rPr>
      </w:pPr>
      <w:r>
        <w:rPr>
          <w:rFonts w:ascii="Calibri" w:eastAsia="Calibri" w:hAnsi="Calibri" w:cs="Arial"/>
          <w:b/>
          <w:kern w:val="0"/>
          <w:sz w:val="32"/>
          <w:szCs w:val="32"/>
          <w:lang w:val="en-US" w:bidi="mr-IN"/>
          <w14:ligatures w14:val="none"/>
        </w:rPr>
        <w:lastRenderedPageBreak/>
        <w:t>ACKNOWLEDGEMENT</w:t>
      </w:r>
    </w:p>
    <w:p w:rsidR="00487D0C" w:rsidRDefault="005C7E6D">
      <w:pPr>
        <w:spacing w:after="0" w:line="360" w:lineRule="auto"/>
        <w:jc w:val="center"/>
        <w:rPr>
          <w:rFonts w:ascii="Calibri" w:eastAsia="Calibri" w:hAnsi="Calibri" w:cs="Arial"/>
          <w:kern w:val="0"/>
          <w:sz w:val="32"/>
          <w:szCs w:val="32"/>
          <w:lang w:val="en-US" w:bidi="mr-IN"/>
          <w14:ligatures w14:val="none"/>
        </w:rPr>
      </w:pPr>
      <w:r>
        <w:rPr>
          <w:rFonts w:ascii="Calibri" w:eastAsia="Calibri" w:hAnsi="Calibri" w:cs="Arial"/>
          <w:kern w:val="0"/>
          <w:sz w:val="32"/>
          <w:szCs w:val="32"/>
          <w:lang w:val="en-US" w:bidi="mr-IN"/>
          <w14:ligatures w14:val="none"/>
        </w:rPr>
        <w:t xml:space="preserve"> </w:t>
      </w:r>
    </w:p>
    <w:p w:rsidR="00487D0C" w:rsidRDefault="00487D0C">
      <w:pPr>
        <w:spacing w:after="0" w:line="360" w:lineRule="auto"/>
        <w:jc w:val="center"/>
        <w:rPr>
          <w:rFonts w:ascii="Calibri" w:eastAsia="Calibri" w:hAnsi="Calibri" w:cs="Arial"/>
          <w:kern w:val="0"/>
          <w:sz w:val="20"/>
          <w:szCs w:val="20"/>
          <w:lang w:val="en-US" w:bidi="mr-IN"/>
          <w14:ligatures w14:val="none"/>
        </w:rPr>
      </w:pPr>
    </w:p>
    <w:p w:rsidR="00487D0C" w:rsidRDefault="005C7E6D">
      <w:pPr>
        <w:spacing w:after="0" w:line="240" w:lineRule="auto"/>
        <w:ind w:right="80"/>
        <w:jc w:val="both"/>
        <w:rPr>
          <w:rFonts w:ascii="Times New Roman" w:eastAsia="Times New Roman" w:hAnsi="Times New Roman" w:cs="Arial"/>
          <w:kern w:val="0"/>
          <w:sz w:val="32"/>
          <w:szCs w:val="32"/>
          <w:lang w:val="en-US" w:bidi="mr-IN"/>
          <w14:ligatures w14:val="none"/>
        </w:rPr>
      </w:pPr>
      <w:r>
        <w:rPr>
          <w:rFonts w:ascii="Times New Roman" w:eastAsia="Times New Roman" w:hAnsi="Times New Roman" w:cs="Arial"/>
          <w:kern w:val="0"/>
          <w:sz w:val="32"/>
          <w:szCs w:val="32"/>
          <w:lang w:val="en-US" w:bidi="mr-IN"/>
          <w14:ligatures w14:val="none"/>
        </w:rPr>
        <w:t xml:space="preserve">This project </w:t>
      </w:r>
      <w:r>
        <w:rPr>
          <w:rFonts w:ascii="Times New Roman" w:eastAsia="Times New Roman" w:hAnsi="Times New Roman" w:cs="Arial"/>
          <w:b/>
          <w:bCs/>
          <w:kern w:val="0"/>
          <w:sz w:val="32"/>
          <w:szCs w:val="32"/>
          <w:lang w:val="en-US" w:bidi="mr-IN"/>
          <w14:ligatures w14:val="none"/>
        </w:rPr>
        <w:t>Explore Mate</w:t>
      </w:r>
      <w:r>
        <w:rPr>
          <w:rFonts w:ascii="Times New Roman" w:eastAsia="Times New Roman" w:hAnsi="Times New Roman" w:cs="Arial"/>
          <w:kern w:val="0"/>
          <w:sz w:val="32"/>
          <w:szCs w:val="32"/>
          <w:lang w:bidi="mr-IN"/>
          <w14:ligatures w14:val="none"/>
        </w:rPr>
        <w:t xml:space="preserve"> </w:t>
      </w:r>
      <w:r>
        <w:rPr>
          <w:rFonts w:ascii="Times New Roman" w:eastAsia="Times New Roman" w:hAnsi="Times New Roman" w:cs="Arial"/>
          <w:kern w:val="0"/>
          <w:sz w:val="32"/>
          <w:szCs w:val="32"/>
          <w:lang w:val="en-US" w:bidi="mr-IN"/>
          <w14:ligatures w14:val="none"/>
        </w:rPr>
        <w:t>was a great learning experience for us and we are submitting this work to Advanced Computing Training School (CDAC).</w:t>
      </w:r>
    </w:p>
    <w:p w:rsidR="00487D0C" w:rsidRDefault="00487D0C">
      <w:pPr>
        <w:spacing w:after="0" w:line="240" w:lineRule="auto"/>
        <w:rPr>
          <w:rFonts w:ascii="Times New Roman" w:eastAsia="Times New Roman" w:hAnsi="Times New Roman" w:cs="Arial"/>
          <w:kern w:val="0"/>
          <w:sz w:val="32"/>
          <w:szCs w:val="32"/>
          <w:lang w:val="en-US" w:bidi="mr-IN"/>
          <w14:ligatures w14:val="none"/>
        </w:rPr>
      </w:pPr>
    </w:p>
    <w:p w:rsidR="00487D0C" w:rsidRDefault="005C7E6D">
      <w:pPr>
        <w:spacing w:after="0" w:line="240" w:lineRule="auto"/>
        <w:rPr>
          <w:rFonts w:ascii="Calibri" w:eastAsia="Calibri" w:hAnsi="Calibri" w:cs="Arial"/>
          <w:b/>
          <w:kern w:val="0"/>
          <w:sz w:val="32"/>
          <w:szCs w:val="32"/>
          <w:lang w:val="en-US" w:bidi="mr-IN"/>
          <w14:ligatures w14:val="none"/>
        </w:rPr>
      </w:pPr>
      <w:r>
        <w:rPr>
          <w:rFonts w:ascii="Times New Roman" w:eastAsia="Times New Roman" w:hAnsi="Times New Roman" w:cs="Arial"/>
          <w:kern w:val="0"/>
          <w:sz w:val="32"/>
          <w:szCs w:val="32"/>
          <w:lang w:val="en-US" w:bidi="mr-IN"/>
          <w14:ligatures w14:val="none"/>
        </w:rPr>
        <w:t xml:space="preserve">We are very glad to mention </w:t>
      </w:r>
      <w:proofErr w:type="gramStart"/>
      <w:r>
        <w:rPr>
          <w:rFonts w:ascii="Times New Roman" w:eastAsia="Times New Roman" w:hAnsi="Times New Roman" w:cs="Arial"/>
          <w:kern w:val="0"/>
          <w:sz w:val="32"/>
          <w:szCs w:val="32"/>
          <w:lang w:val="en-US" w:bidi="mr-IN"/>
          <w14:ligatures w14:val="none"/>
        </w:rPr>
        <w:t xml:space="preserve">the  </w:t>
      </w:r>
      <w:r>
        <w:rPr>
          <w:rFonts w:ascii="Times New Roman" w:eastAsia="Times New Roman" w:hAnsi="Times New Roman" w:cs="Arial"/>
          <w:b/>
          <w:bCs/>
          <w:kern w:val="0"/>
          <w:sz w:val="32"/>
          <w:szCs w:val="32"/>
          <w:lang w:val="en-US" w:bidi="mr-IN"/>
          <w14:ligatures w14:val="none"/>
        </w:rPr>
        <w:t>MRS</w:t>
      </w:r>
      <w:proofErr w:type="gramEnd"/>
      <w:r>
        <w:rPr>
          <w:rFonts w:ascii="Times New Roman" w:eastAsia="Times New Roman" w:hAnsi="Times New Roman" w:cs="Arial"/>
          <w:b/>
          <w:bCs/>
          <w:kern w:val="0"/>
          <w:sz w:val="32"/>
          <w:szCs w:val="32"/>
          <w:lang w:val="en-US" w:bidi="mr-IN"/>
          <w14:ligatures w14:val="none"/>
        </w:rPr>
        <w:t xml:space="preserve"> . </w:t>
      </w:r>
      <w:proofErr w:type="spellStart"/>
      <w:proofErr w:type="gramStart"/>
      <w:r>
        <w:rPr>
          <w:rFonts w:ascii="Times New Roman" w:eastAsia="Times New Roman" w:hAnsi="Times New Roman" w:cs="Arial"/>
          <w:b/>
          <w:bCs/>
          <w:kern w:val="0"/>
          <w:sz w:val="32"/>
          <w:szCs w:val="32"/>
          <w:lang w:bidi="mr-IN"/>
          <w14:ligatures w14:val="none"/>
        </w:rPr>
        <w:t>Sampada</w:t>
      </w:r>
      <w:proofErr w:type="spellEnd"/>
      <w:r>
        <w:rPr>
          <w:rFonts w:ascii="Times New Roman" w:eastAsia="Times New Roman" w:hAnsi="Times New Roman" w:cs="Arial"/>
          <w:b/>
          <w:bCs/>
          <w:kern w:val="0"/>
          <w:sz w:val="32"/>
          <w:szCs w:val="32"/>
          <w:lang w:bidi="mr-IN"/>
          <w14:ligatures w14:val="none"/>
        </w:rPr>
        <w:t xml:space="preserve"> </w:t>
      </w:r>
      <w:proofErr w:type="spellStart"/>
      <w:r>
        <w:rPr>
          <w:rFonts w:ascii="Times New Roman" w:eastAsia="Times New Roman" w:hAnsi="Times New Roman" w:cs="Arial"/>
          <w:b/>
          <w:bCs/>
          <w:kern w:val="0"/>
          <w:sz w:val="32"/>
          <w:szCs w:val="32"/>
          <w:lang w:bidi="mr-IN"/>
          <w14:ligatures w14:val="none"/>
        </w:rPr>
        <w:t>Tarare</w:t>
      </w:r>
      <w:proofErr w:type="spellEnd"/>
      <w:r>
        <w:rPr>
          <w:rFonts w:ascii="Times New Roman" w:eastAsia="Times New Roman" w:hAnsi="Times New Roman" w:cs="Arial"/>
          <w:kern w:val="0"/>
          <w:sz w:val="32"/>
          <w:szCs w:val="32"/>
          <w:lang w:val="en-US" w:bidi="mr-IN"/>
          <w14:ligatures w14:val="none"/>
        </w:rPr>
        <w:t xml:space="preserve">   for her valuable</w:t>
      </w:r>
      <w:r>
        <w:rPr>
          <w:rFonts w:ascii="Calibri" w:eastAsia="Calibri" w:hAnsi="Calibri" w:cs="Arial"/>
          <w:b/>
          <w:kern w:val="0"/>
          <w:sz w:val="32"/>
          <w:szCs w:val="32"/>
          <w:lang w:val="en-US" w:bidi="mr-IN"/>
          <w14:ligatures w14:val="none"/>
        </w:rPr>
        <w:t xml:space="preserve"> </w:t>
      </w:r>
      <w:r>
        <w:rPr>
          <w:rFonts w:ascii="Times New Roman" w:eastAsia="Times New Roman" w:hAnsi="Times New Roman" w:cs="Arial"/>
          <w:kern w:val="0"/>
          <w:sz w:val="32"/>
          <w:szCs w:val="32"/>
          <w:lang w:val="en-US" w:bidi="mr-IN"/>
          <w14:ligatures w14:val="none"/>
        </w:rPr>
        <w:t>guidance to work on this project.</w:t>
      </w:r>
      <w:proofErr w:type="gramEnd"/>
      <w:r>
        <w:rPr>
          <w:rFonts w:ascii="Times New Roman" w:eastAsia="Times New Roman" w:hAnsi="Times New Roman" w:cs="Arial"/>
          <w:kern w:val="0"/>
          <w:sz w:val="32"/>
          <w:szCs w:val="32"/>
          <w:lang w:val="en-US" w:bidi="mr-IN"/>
          <w14:ligatures w14:val="none"/>
        </w:rPr>
        <w:t xml:space="preserve"> Her guidance and support helped us to overcome various obstacles and intricacies during the course of project work.</w:t>
      </w:r>
    </w:p>
    <w:p w:rsidR="00487D0C" w:rsidRDefault="00487D0C">
      <w:pPr>
        <w:spacing w:after="0" w:line="240" w:lineRule="auto"/>
        <w:rPr>
          <w:rFonts w:ascii="Times New Roman" w:eastAsia="Times New Roman" w:hAnsi="Times New Roman" w:cs="Arial"/>
          <w:kern w:val="0"/>
          <w:sz w:val="32"/>
          <w:szCs w:val="32"/>
          <w:lang w:val="en-US" w:bidi="mr-IN"/>
          <w14:ligatures w14:val="none"/>
        </w:rPr>
      </w:pPr>
    </w:p>
    <w:p w:rsidR="00487D0C" w:rsidRDefault="00487D0C">
      <w:pPr>
        <w:spacing w:after="0" w:line="240" w:lineRule="auto"/>
        <w:rPr>
          <w:rFonts w:ascii="Times New Roman" w:eastAsia="Times New Roman" w:hAnsi="Times New Roman" w:cs="Arial"/>
          <w:kern w:val="0"/>
          <w:sz w:val="32"/>
          <w:szCs w:val="32"/>
          <w:lang w:val="en-US" w:bidi="mr-IN"/>
          <w14:ligatures w14:val="none"/>
        </w:rPr>
      </w:pPr>
    </w:p>
    <w:p w:rsidR="00487D0C" w:rsidRDefault="005C7E6D">
      <w:pPr>
        <w:spacing w:after="0" w:line="240" w:lineRule="auto"/>
        <w:ind w:right="80"/>
        <w:jc w:val="both"/>
        <w:rPr>
          <w:rFonts w:ascii="Times New Roman" w:eastAsia="Times New Roman" w:hAnsi="Times New Roman" w:cs="Arial"/>
          <w:kern w:val="0"/>
          <w:sz w:val="28"/>
          <w:szCs w:val="20"/>
          <w:lang w:val="en-US" w:bidi="mr-IN"/>
          <w14:ligatures w14:val="none"/>
        </w:rPr>
      </w:pPr>
      <w:r>
        <w:rPr>
          <w:rFonts w:ascii="Times New Roman" w:eastAsia="Times New Roman" w:hAnsi="Times New Roman" w:cs="Arial"/>
          <w:kern w:val="0"/>
          <w:sz w:val="32"/>
          <w:szCs w:val="32"/>
          <w:lang w:val="en-US" w:bidi="mr-IN"/>
          <w14:ligatures w14:val="none"/>
        </w:rPr>
        <w:t xml:space="preserve">Our most heart full thanks goes to </w:t>
      </w:r>
      <w:r>
        <w:rPr>
          <w:rFonts w:ascii="Times New Roman" w:eastAsia="Times New Roman" w:hAnsi="Times New Roman" w:cs="Arial"/>
          <w:b/>
          <w:i/>
          <w:kern w:val="0"/>
          <w:sz w:val="32"/>
          <w:szCs w:val="32"/>
          <w:lang w:val="en-US" w:bidi="mr-IN"/>
          <w14:ligatures w14:val="none"/>
        </w:rPr>
        <w:t xml:space="preserve">Mr. </w:t>
      </w:r>
      <w:proofErr w:type="spellStart"/>
      <w:r>
        <w:rPr>
          <w:rFonts w:ascii="Times New Roman" w:eastAsia="Times New Roman" w:hAnsi="Times New Roman" w:cs="Arial"/>
          <w:b/>
          <w:i/>
          <w:kern w:val="0"/>
          <w:sz w:val="32"/>
          <w:szCs w:val="32"/>
          <w:lang w:val="en-US" w:bidi="mr-IN"/>
          <w14:ligatures w14:val="none"/>
        </w:rPr>
        <w:t>Sangram</w:t>
      </w:r>
      <w:proofErr w:type="spellEnd"/>
      <w:r>
        <w:rPr>
          <w:rFonts w:ascii="Times New Roman" w:eastAsia="Times New Roman" w:hAnsi="Times New Roman" w:cs="Arial"/>
          <w:b/>
          <w:i/>
          <w:kern w:val="0"/>
          <w:sz w:val="32"/>
          <w:szCs w:val="32"/>
          <w:lang w:val="en-US" w:bidi="mr-IN"/>
          <w14:ligatures w14:val="none"/>
        </w:rPr>
        <w:t xml:space="preserve"> </w:t>
      </w:r>
      <w:proofErr w:type="spellStart"/>
      <w:r>
        <w:rPr>
          <w:rFonts w:ascii="Times New Roman" w:eastAsia="Times New Roman" w:hAnsi="Times New Roman" w:cs="Arial"/>
          <w:b/>
          <w:i/>
          <w:kern w:val="0"/>
          <w:sz w:val="32"/>
          <w:szCs w:val="32"/>
          <w:lang w:val="en-US" w:bidi="mr-IN"/>
          <w14:ligatures w14:val="none"/>
        </w:rPr>
        <w:t>Patil</w:t>
      </w:r>
      <w:proofErr w:type="spellEnd"/>
      <w:r>
        <w:rPr>
          <w:rFonts w:ascii="Times New Roman" w:eastAsia="Times New Roman" w:hAnsi="Times New Roman" w:cs="Arial"/>
          <w:kern w:val="0"/>
          <w:sz w:val="32"/>
          <w:szCs w:val="32"/>
          <w:lang w:val="en-US" w:bidi="mr-IN"/>
          <w14:ligatures w14:val="none"/>
        </w:rPr>
        <w:t xml:space="preserve"> </w:t>
      </w:r>
      <w:r>
        <w:rPr>
          <w:rFonts w:ascii="Times New Roman" w:eastAsia="Times New Roman" w:hAnsi="Times New Roman" w:cs="Arial"/>
          <w:b/>
          <w:kern w:val="0"/>
          <w:sz w:val="32"/>
          <w:szCs w:val="32"/>
          <w:lang w:val="en-US" w:bidi="mr-IN"/>
          <w14:ligatures w14:val="none"/>
        </w:rPr>
        <w:t>(Director ,IET)</w:t>
      </w:r>
      <w:r>
        <w:rPr>
          <w:rFonts w:ascii="Times New Roman" w:eastAsia="Times New Roman" w:hAnsi="Times New Roman" w:cs="Arial"/>
          <w:kern w:val="0"/>
          <w:sz w:val="32"/>
          <w:szCs w:val="32"/>
          <w:lang w:val="en-US" w:bidi="mr-IN"/>
          <w14:ligatures w14:val="none"/>
        </w:rPr>
        <w:t>who gave all the required support and kind coordination to provide all the necessities like required hardware , internet facility and extra lab hours to complete the project and throughout the course up to the last day here in C-DAC ACTS, Pune</w:t>
      </w:r>
      <w:r>
        <w:rPr>
          <w:rFonts w:ascii="Times New Roman" w:eastAsia="Times New Roman" w:hAnsi="Times New Roman" w:cs="Arial"/>
          <w:kern w:val="0"/>
          <w:sz w:val="28"/>
          <w:szCs w:val="20"/>
          <w:lang w:val="en-US" w:bidi="mr-IN"/>
          <w14:ligatures w14:val="none"/>
        </w:rPr>
        <w:t>.</w:t>
      </w: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323" w:lineRule="exact"/>
        <w:rPr>
          <w:rFonts w:ascii="Times New Roman" w:eastAsia="Times New Roman" w:hAnsi="Times New Roman" w:cs="Arial"/>
          <w:kern w:val="0"/>
          <w:sz w:val="20"/>
          <w:szCs w:val="20"/>
          <w:lang w:val="en-US" w:bidi="mr-IN"/>
          <w14:ligatures w14:val="none"/>
        </w:rPr>
      </w:pP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5C7E6D">
      <w:pPr>
        <w:spacing w:after="0" w:line="360" w:lineRule="auto"/>
        <w:ind w:left="6480" w:firstLine="720"/>
        <w:rPr>
          <w:rFonts w:ascii="Calibri" w:eastAsia="Calibri" w:hAnsi="Calibri" w:cs="Arial"/>
          <w:kern w:val="0"/>
          <w:sz w:val="24"/>
          <w:szCs w:val="24"/>
          <w:lang w:val="en-US" w:bidi="mr-IN"/>
          <w14:ligatures w14:val="none"/>
        </w:rPr>
      </w:pPr>
      <w:r>
        <w:rPr>
          <w:rFonts w:ascii="Calibri" w:eastAsia="Calibri" w:hAnsi="Calibri" w:cs="Arial"/>
          <w:kern w:val="0"/>
          <w:sz w:val="24"/>
          <w:szCs w:val="24"/>
          <w:lang w:val="en-US" w:bidi="mr-IN"/>
          <w14:ligatures w14:val="none"/>
        </w:rPr>
        <w:t xml:space="preserve">   </w:t>
      </w:r>
      <w:r>
        <w:rPr>
          <w:rFonts w:ascii="Calibri" w:eastAsia="Calibri" w:hAnsi="Calibri" w:cs="Arial"/>
          <w:kern w:val="0"/>
          <w:sz w:val="24"/>
          <w:szCs w:val="24"/>
          <w:lang w:val="en-US" w:bidi="mr-IN"/>
          <w14:ligatures w14:val="none"/>
        </w:rPr>
        <w:t xml:space="preserve">   Sign of student</w:t>
      </w:r>
    </w:p>
    <w:p w:rsidR="00487D0C" w:rsidRDefault="005C7E6D">
      <w:pPr>
        <w:pStyle w:val="ListParagraph1"/>
        <w:ind w:left="0"/>
        <w:jc w:val="right"/>
        <w:rPr>
          <w:rFonts w:ascii="Times New Roman" w:hAnsi="Times New Roman" w:cs="Times New Roman"/>
          <w:sz w:val="24"/>
          <w:szCs w:val="24"/>
          <w:lang w:val="en-IN"/>
        </w:rPr>
      </w:pPr>
      <w:r>
        <w:rPr>
          <w:rFonts w:cs="Arial"/>
          <w:sz w:val="32"/>
          <w:szCs w:val="32"/>
          <w:lang w:bidi="mr-IN"/>
        </w:rPr>
        <w:t xml:space="preserve">                                    </w:t>
      </w:r>
      <w:r>
        <w:rPr>
          <w:rFonts w:cs="Arial"/>
          <w:sz w:val="32"/>
          <w:szCs w:val="32"/>
          <w:lang w:bidi="mr-IN"/>
        </w:rPr>
        <w:tab/>
      </w:r>
      <w:r>
        <w:rPr>
          <w:rFonts w:cs="Arial"/>
          <w:sz w:val="32"/>
          <w:szCs w:val="32"/>
          <w:lang w:bidi="mr-IN"/>
        </w:rPr>
        <w:tab/>
      </w:r>
      <w:proofErr w:type="spellStart"/>
      <w:r>
        <w:rPr>
          <w:rFonts w:ascii="Times New Roman" w:hAnsi="Times New Roman" w:cs="Times New Roman"/>
          <w:sz w:val="24"/>
          <w:szCs w:val="24"/>
          <w:lang w:val="en-IN" w:bidi="mr-IN"/>
        </w:rPr>
        <w:t>Mr.</w:t>
      </w:r>
      <w:r>
        <w:rPr>
          <w:rFonts w:ascii="Times New Roman" w:hAnsi="Times New Roman"/>
          <w:sz w:val="24"/>
          <w:szCs w:val="24"/>
        </w:rPr>
        <w:t>Sarvesh</w:t>
      </w:r>
      <w:proofErr w:type="spellEnd"/>
      <w:r>
        <w:rPr>
          <w:rFonts w:ascii="Times New Roman" w:hAnsi="Times New Roman"/>
          <w:sz w:val="24"/>
          <w:szCs w:val="24"/>
        </w:rPr>
        <w:t xml:space="preserve"> </w:t>
      </w:r>
      <w:proofErr w:type="spellStart"/>
      <w:r>
        <w:rPr>
          <w:rFonts w:ascii="Times New Roman" w:hAnsi="Times New Roman"/>
          <w:sz w:val="24"/>
          <w:szCs w:val="24"/>
        </w:rPr>
        <w:t>santosh</w:t>
      </w:r>
      <w:proofErr w:type="spellEnd"/>
      <w:r>
        <w:rPr>
          <w:rFonts w:ascii="Times New Roman" w:hAnsi="Times New Roman"/>
          <w:sz w:val="24"/>
          <w:szCs w:val="24"/>
        </w:rPr>
        <w:t xml:space="preserve"> </w:t>
      </w:r>
      <w:proofErr w:type="spellStart"/>
      <w:r>
        <w:rPr>
          <w:rFonts w:ascii="Times New Roman" w:hAnsi="Times New Roman"/>
          <w:sz w:val="24"/>
          <w:szCs w:val="24"/>
        </w:rPr>
        <w:t>Kulkarni</w:t>
      </w:r>
      <w:proofErr w:type="spellEnd"/>
      <w:r>
        <w:rPr>
          <w:rFonts w:ascii="Times New Roman" w:hAnsi="Times New Roman"/>
          <w:sz w:val="24"/>
          <w:szCs w:val="24"/>
        </w:rPr>
        <w:t xml:space="preserve"> (240845920078</w:t>
      </w:r>
      <w:r>
        <w:rPr>
          <w:rFonts w:ascii="Times New Roman" w:hAnsi="Times New Roman"/>
          <w:sz w:val="24"/>
          <w:szCs w:val="24"/>
          <w:lang w:val="en-IN"/>
        </w:rPr>
        <w:t>)</w:t>
      </w:r>
    </w:p>
    <w:p w:rsidR="00487D0C" w:rsidRDefault="005C7E6D">
      <w:pPr>
        <w:pStyle w:val="ListParagraph1"/>
        <w:ind w:left="0"/>
        <w:jc w:val="right"/>
        <w:rPr>
          <w:rFonts w:ascii="Times New Roman" w:hAnsi="Times New Roman" w:cs="Times New Roman"/>
          <w:sz w:val="24"/>
          <w:szCs w:val="24"/>
        </w:rPr>
      </w:pPr>
      <w:proofErr w:type="spellStart"/>
      <w:r>
        <w:rPr>
          <w:rFonts w:ascii="Times New Roman" w:hAnsi="Times New Roman"/>
          <w:sz w:val="24"/>
          <w:szCs w:val="24"/>
          <w:lang w:val="en-IN"/>
        </w:rPr>
        <w:t>Mr.</w:t>
      </w:r>
      <w:proofErr w:type="spellEnd"/>
      <w:r>
        <w:rPr>
          <w:rFonts w:ascii="Times New Roman" w:hAnsi="Times New Roman"/>
          <w:sz w:val="24"/>
          <w:szCs w:val="24"/>
        </w:rPr>
        <w:t xml:space="preserve">Mahesh </w:t>
      </w:r>
      <w:proofErr w:type="spellStart"/>
      <w:r>
        <w:rPr>
          <w:rFonts w:ascii="Times New Roman" w:hAnsi="Times New Roman"/>
          <w:sz w:val="24"/>
          <w:szCs w:val="24"/>
        </w:rPr>
        <w:t>gopal</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chauthe</w:t>
      </w:r>
      <w:proofErr w:type="spellEnd"/>
      <w:r>
        <w:rPr>
          <w:rFonts w:ascii="Times New Roman" w:hAnsi="Times New Roman"/>
          <w:sz w:val="24"/>
          <w:szCs w:val="24"/>
        </w:rPr>
        <w:t>(</w:t>
      </w:r>
      <w:proofErr w:type="gramEnd"/>
      <w:r>
        <w:rPr>
          <w:rFonts w:ascii="Times New Roman" w:hAnsi="Times New Roman"/>
          <w:sz w:val="24"/>
          <w:szCs w:val="24"/>
        </w:rPr>
        <w:t>240845920043)</w:t>
      </w:r>
    </w:p>
    <w:p w:rsidR="00487D0C" w:rsidRDefault="005C7E6D">
      <w:pPr>
        <w:pStyle w:val="ListParagraph1"/>
        <w:ind w:left="0"/>
        <w:jc w:val="right"/>
        <w:rPr>
          <w:rFonts w:ascii="Times New Roman" w:hAnsi="Times New Roman" w:cs="Times New Roman"/>
          <w:sz w:val="24"/>
          <w:szCs w:val="24"/>
          <w:lang w:val="en-IN"/>
        </w:rPr>
      </w:pPr>
      <w:proofErr w:type="spellStart"/>
      <w:r>
        <w:rPr>
          <w:rFonts w:ascii="Times New Roman" w:hAnsi="Times New Roman"/>
          <w:sz w:val="24"/>
          <w:szCs w:val="24"/>
          <w:lang w:val="en-IN"/>
        </w:rPr>
        <w:t>Ms.</w:t>
      </w:r>
      <w:r>
        <w:rPr>
          <w:rFonts w:ascii="Times New Roman" w:hAnsi="Times New Roman"/>
          <w:sz w:val="24"/>
          <w:szCs w:val="24"/>
        </w:rPr>
        <w:t>Gitanjali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patil</w:t>
      </w:r>
      <w:proofErr w:type="spellEnd"/>
      <w:r>
        <w:rPr>
          <w:rFonts w:ascii="Times New Roman" w:hAnsi="Times New Roman"/>
          <w:sz w:val="24"/>
          <w:szCs w:val="24"/>
        </w:rPr>
        <w:t>(</w:t>
      </w:r>
      <w:proofErr w:type="gramEnd"/>
      <w:r>
        <w:rPr>
          <w:rFonts w:ascii="Times New Roman" w:hAnsi="Times New Roman"/>
          <w:sz w:val="24"/>
          <w:szCs w:val="24"/>
        </w:rPr>
        <w:t>240845920057</w:t>
      </w:r>
      <w:r>
        <w:rPr>
          <w:rFonts w:ascii="Times New Roman" w:hAnsi="Times New Roman"/>
          <w:sz w:val="24"/>
          <w:szCs w:val="24"/>
          <w:lang w:val="en-IN"/>
        </w:rPr>
        <w:t>)</w:t>
      </w:r>
    </w:p>
    <w:p w:rsidR="00487D0C" w:rsidRDefault="005C7E6D">
      <w:pPr>
        <w:pStyle w:val="ListParagraph1"/>
        <w:ind w:left="0"/>
        <w:jc w:val="right"/>
        <w:rPr>
          <w:rFonts w:ascii="Times New Roman" w:hAnsi="Times New Roman" w:cs="Times New Roman"/>
          <w:sz w:val="24"/>
          <w:szCs w:val="24"/>
        </w:rPr>
      </w:pPr>
      <w:proofErr w:type="spellStart"/>
      <w:r>
        <w:rPr>
          <w:rFonts w:ascii="Times New Roman" w:hAnsi="Times New Roman"/>
          <w:sz w:val="24"/>
          <w:szCs w:val="24"/>
          <w:lang w:val="en-IN"/>
        </w:rPr>
        <w:t>Ms.</w:t>
      </w:r>
      <w:r>
        <w:rPr>
          <w:rFonts w:ascii="Times New Roman" w:hAnsi="Times New Roman"/>
          <w:sz w:val="24"/>
          <w:szCs w:val="24"/>
        </w:rPr>
        <w:t>Vaishnavi</w:t>
      </w:r>
      <w:proofErr w:type="spellEnd"/>
      <w:r>
        <w:rPr>
          <w:rFonts w:ascii="Times New Roman" w:hAnsi="Times New Roman"/>
          <w:sz w:val="24"/>
          <w:szCs w:val="24"/>
        </w:rPr>
        <w:t xml:space="preserve"> </w:t>
      </w:r>
      <w:proofErr w:type="spellStart"/>
      <w:r>
        <w:rPr>
          <w:rFonts w:ascii="Times New Roman" w:hAnsi="Times New Roman"/>
          <w:sz w:val="24"/>
          <w:szCs w:val="24"/>
        </w:rPr>
        <w:t>Ramkrishna</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Gawande</w:t>
      </w:r>
      <w:proofErr w:type="spellEnd"/>
      <w:r>
        <w:rPr>
          <w:rFonts w:ascii="Times New Roman" w:hAnsi="Times New Roman"/>
          <w:sz w:val="24"/>
          <w:szCs w:val="24"/>
        </w:rPr>
        <w:t>(</w:t>
      </w:r>
      <w:proofErr w:type="gramEnd"/>
      <w:r>
        <w:rPr>
          <w:rFonts w:ascii="Times New Roman" w:hAnsi="Times New Roman"/>
          <w:sz w:val="24"/>
          <w:szCs w:val="24"/>
        </w:rPr>
        <w:t>240845920095)</w:t>
      </w:r>
    </w:p>
    <w:p w:rsidR="00487D0C" w:rsidRDefault="005C7E6D">
      <w:pPr>
        <w:pStyle w:val="ListParagraph1"/>
        <w:ind w:left="0"/>
        <w:jc w:val="right"/>
        <w:rPr>
          <w:rFonts w:ascii="Times New Roman" w:hAnsi="Times New Roman" w:cs="Times New Roman"/>
          <w:sz w:val="24"/>
          <w:szCs w:val="24"/>
        </w:rPr>
      </w:pPr>
      <w:proofErr w:type="spellStart"/>
      <w:r>
        <w:rPr>
          <w:rFonts w:ascii="Times New Roman" w:hAnsi="Times New Roman"/>
          <w:sz w:val="24"/>
          <w:szCs w:val="24"/>
          <w:lang w:val="en-IN"/>
        </w:rPr>
        <w:t>Mr.</w:t>
      </w:r>
      <w:r>
        <w:rPr>
          <w:rFonts w:ascii="Times New Roman" w:hAnsi="Times New Roman"/>
          <w:sz w:val="24"/>
          <w:szCs w:val="24"/>
        </w:rPr>
        <w:t>Ajinkya</w:t>
      </w:r>
      <w:proofErr w:type="spellEnd"/>
      <w:r>
        <w:rPr>
          <w:rFonts w:ascii="Times New Roman" w:hAnsi="Times New Roman"/>
          <w:sz w:val="24"/>
          <w:szCs w:val="24"/>
        </w:rPr>
        <w:t xml:space="preserve"> Vijay </w:t>
      </w:r>
      <w:proofErr w:type="spellStart"/>
      <w:r>
        <w:rPr>
          <w:rFonts w:ascii="Times New Roman" w:hAnsi="Times New Roman"/>
          <w:sz w:val="24"/>
          <w:szCs w:val="24"/>
        </w:rPr>
        <w:t>Katrale</w:t>
      </w:r>
      <w:proofErr w:type="spellEnd"/>
      <w:r>
        <w:rPr>
          <w:rFonts w:ascii="Times New Roman" w:hAnsi="Times New Roman"/>
          <w:sz w:val="24"/>
          <w:szCs w:val="24"/>
        </w:rPr>
        <w:t xml:space="preserve"> (240845920037)</w:t>
      </w:r>
    </w:p>
    <w:p w:rsidR="00487D0C" w:rsidRDefault="00487D0C">
      <w:pPr>
        <w:spacing w:after="0" w:line="360" w:lineRule="auto"/>
        <w:jc w:val="center"/>
        <w:rPr>
          <w:rFonts w:ascii="Calibri" w:eastAsia="Calibri" w:hAnsi="Calibri" w:cs="Arial"/>
          <w:kern w:val="0"/>
          <w:sz w:val="20"/>
          <w:szCs w:val="20"/>
          <w:lang w:val="en-US" w:bidi="mr-IN"/>
          <w14:ligatures w14:val="none"/>
        </w:rPr>
        <w:sectPr w:rsidR="00487D0C">
          <w:pgSz w:w="12240" w:h="15840"/>
          <w:pgMar w:top="1436" w:right="1440" w:bottom="431" w:left="1440" w:header="0" w:footer="0" w:gutter="0"/>
          <w:pgBorders w:offsetFrom="page">
            <w:top w:val="double" w:sz="6" w:space="24" w:color="auto"/>
            <w:left w:val="double" w:sz="6" w:space="24" w:color="auto"/>
            <w:bottom w:val="double" w:sz="6" w:space="24" w:color="auto"/>
            <w:right w:val="double" w:sz="6" w:space="24" w:color="auto"/>
          </w:pgBorders>
          <w:cols w:space="720" w:equalWidth="0">
            <w:col w:w="9360"/>
          </w:cols>
          <w:docGrid w:linePitch="360"/>
        </w:sectPr>
      </w:pPr>
    </w:p>
    <w:p w:rsidR="00487D0C" w:rsidRDefault="00487D0C">
      <w:pPr>
        <w:spacing w:after="0" w:line="387" w:lineRule="exact"/>
        <w:rPr>
          <w:rFonts w:ascii="Times New Roman" w:eastAsia="Times New Roman" w:hAnsi="Times New Roman" w:cs="Arial"/>
          <w:kern w:val="0"/>
          <w:sz w:val="20"/>
          <w:szCs w:val="20"/>
          <w:lang w:val="en-US" w:bidi="mr-IN"/>
          <w14:ligatures w14:val="none"/>
        </w:rPr>
      </w:pPr>
    </w:p>
    <w:p w:rsidR="00487D0C" w:rsidRDefault="005C7E6D">
      <w:pPr>
        <w:spacing w:after="0" w:line="0" w:lineRule="atLeast"/>
        <w:ind w:left="3600"/>
        <w:rPr>
          <w:rFonts w:ascii="Calibri" w:eastAsia="Calibri" w:hAnsi="Calibri" w:cs="Arial"/>
          <w:b/>
          <w:kern w:val="0"/>
          <w:sz w:val="36"/>
          <w:szCs w:val="20"/>
          <w:u w:val="single"/>
          <w:lang w:val="en-US" w:bidi="mr-IN"/>
          <w14:ligatures w14:val="none"/>
        </w:rPr>
      </w:pPr>
      <w:r>
        <w:rPr>
          <w:rFonts w:ascii="Calibri" w:eastAsia="Calibri" w:hAnsi="Calibri" w:cs="Arial"/>
          <w:b/>
          <w:kern w:val="0"/>
          <w:sz w:val="36"/>
          <w:szCs w:val="20"/>
          <w:u w:val="single"/>
          <w:lang w:val="en-US" w:bidi="mr-IN"/>
          <w14:ligatures w14:val="none"/>
        </w:rPr>
        <w:t>Abstract</w:t>
      </w:r>
    </w:p>
    <w:p w:rsidR="00487D0C" w:rsidRDefault="00487D0C">
      <w:pPr>
        <w:spacing w:after="0" w:line="278" w:lineRule="exact"/>
        <w:rPr>
          <w:rFonts w:ascii="Times New Roman" w:eastAsia="Times New Roman" w:hAnsi="Times New Roman" w:cs="Arial"/>
          <w:kern w:val="0"/>
          <w:sz w:val="20"/>
          <w:szCs w:val="20"/>
          <w:lang w:val="en-US" w:bidi="mr-IN"/>
          <w14:ligatures w14:val="none"/>
        </w:rPr>
      </w:pPr>
    </w:p>
    <w:p w:rsidR="00487D0C" w:rsidRDefault="005C7E6D">
      <w:pPr>
        <w:spacing w:after="0" w:line="274" w:lineRule="auto"/>
        <w:jc w:val="both"/>
        <w:rPr>
          <w:rFonts w:ascii="Calibri" w:eastAsia="Calibri" w:hAnsi="Calibri" w:cs="Arial"/>
          <w:kern w:val="0"/>
          <w:sz w:val="36"/>
          <w:szCs w:val="36"/>
          <w:lang w:val="en-US" w:bidi="mr-IN"/>
          <w14:ligatures w14:val="none"/>
        </w:rPr>
      </w:pPr>
      <w:proofErr w:type="spellStart"/>
      <w:r>
        <w:rPr>
          <w:rFonts w:ascii="Times New Roman" w:eastAsia="Calibri" w:hAnsi="Times New Roman" w:cs="Times New Roman"/>
          <w:kern w:val="0"/>
          <w:sz w:val="32"/>
          <w:szCs w:val="32"/>
          <w:lang w:val="en-US" w:bidi="mr-IN"/>
          <w14:ligatures w14:val="none"/>
        </w:rPr>
        <w:t>ExploreMate</w:t>
      </w:r>
      <w:proofErr w:type="spellEnd"/>
      <w:r>
        <w:rPr>
          <w:rFonts w:ascii="Times New Roman" w:eastAsia="Calibri" w:hAnsi="Times New Roman" w:cs="Times New Roman"/>
          <w:kern w:val="0"/>
          <w:sz w:val="32"/>
          <w:szCs w:val="32"/>
          <w:lang w:val="en-US" w:bidi="mr-IN"/>
          <w14:ligatures w14:val="none"/>
        </w:rPr>
        <w:t xml:space="preserve"> is an innovative travel application aimed at redefining the way people experience travel by bridging the gap between travelers and professional tour guides. The platform combines </w:t>
      </w:r>
      <w:r>
        <w:rPr>
          <w:rFonts w:ascii="Times New Roman" w:eastAsia="Calibri" w:hAnsi="Times New Roman" w:cs="Times New Roman"/>
          <w:kern w:val="0"/>
          <w:sz w:val="32"/>
          <w:szCs w:val="32"/>
          <w:lang w:val="en-US" w:bidi="mr-IN"/>
          <w14:ligatures w14:val="none"/>
        </w:rPr>
        <w:t>personalization, interactivity, and convenience to create seamless travel planning and immersive experiences.</w:t>
      </w:r>
      <w:r>
        <w:rPr>
          <w:rFonts w:ascii="Calibri" w:eastAsia="Calibri" w:hAnsi="Calibri" w:cs="Arial"/>
          <w:kern w:val="0"/>
          <w:sz w:val="36"/>
          <w:szCs w:val="36"/>
          <w:lang w:val="en-US" w:bidi="mr-IN"/>
          <w14:ligatures w14:val="none"/>
        </w:rPr>
        <w:t xml:space="preserve"> </w:t>
      </w:r>
    </w:p>
    <w:p w:rsidR="00487D0C" w:rsidRDefault="005C7E6D">
      <w:pPr>
        <w:spacing w:after="0" w:line="274" w:lineRule="auto"/>
        <w:jc w:val="both"/>
        <w:rPr>
          <w:rFonts w:ascii="Times New Roman" w:eastAsia="Calibri" w:hAnsi="Times New Roman" w:cs="Times New Roman"/>
          <w:kern w:val="0"/>
          <w:sz w:val="32"/>
          <w:szCs w:val="32"/>
          <w:lang w:val="en-US" w:bidi="mr-IN"/>
          <w14:ligatures w14:val="none"/>
        </w:rPr>
      </w:pPr>
      <w:proofErr w:type="spellStart"/>
      <w:r>
        <w:rPr>
          <w:rFonts w:ascii="Times New Roman" w:eastAsia="Calibri" w:hAnsi="Times New Roman" w:cs="Times New Roman"/>
          <w:kern w:val="0"/>
          <w:sz w:val="32"/>
          <w:szCs w:val="32"/>
          <w:lang w:val="en-US" w:bidi="mr-IN"/>
          <w14:ligatures w14:val="none"/>
        </w:rPr>
        <w:t>ExploreMate</w:t>
      </w:r>
      <w:proofErr w:type="spellEnd"/>
      <w:r>
        <w:rPr>
          <w:rFonts w:ascii="Times New Roman" w:eastAsia="Calibri" w:hAnsi="Times New Roman" w:cs="Times New Roman"/>
          <w:kern w:val="0"/>
          <w:sz w:val="32"/>
          <w:szCs w:val="32"/>
          <w:lang w:val="en-US" w:bidi="mr-IN"/>
          <w14:ligatures w14:val="none"/>
        </w:rPr>
        <w:t xml:space="preserve"> provides users with the ability to discover, connect, and book expert guides who offer tailored itineraries, local insights, and inte</w:t>
      </w:r>
      <w:r>
        <w:rPr>
          <w:rFonts w:ascii="Times New Roman" w:eastAsia="Calibri" w:hAnsi="Times New Roman" w:cs="Times New Roman"/>
          <w:kern w:val="0"/>
          <w:sz w:val="32"/>
          <w:szCs w:val="32"/>
          <w:lang w:val="en-US" w:bidi="mr-IN"/>
          <w14:ligatures w14:val="none"/>
        </w:rPr>
        <w:t xml:space="preserve">ractive tours. The application integrates advanced technologies such as real-time communication, and </w:t>
      </w:r>
      <w:proofErr w:type="spellStart"/>
      <w:r>
        <w:rPr>
          <w:rFonts w:ascii="Times New Roman" w:eastAsia="Calibri" w:hAnsi="Times New Roman" w:cs="Times New Roman"/>
          <w:kern w:val="0"/>
          <w:sz w:val="32"/>
          <w:szCs w:val="32"/>
          <w:lang w:val="en-US" w:bidi="mr-IN"/>
          <w14:ligatures w14:val="none"/>
        </w:rPr>
        <w:t>geolocation</w:t>
      </w:r>
      <w:proofErr w:type="spellEnd"/>
      <w:r>
        <w:rPr>
          <w:rFonts w:ascii="Times New Roman" w:eastAsia="Calibri" w:hAnsi="Times New Roman" w:cs="Times New Roman"/>
          <w:kern w:val="0"/>
          <w:sz w:val="32"/>
          <w:szCs w:val="32"/>
          <w:lang w:val="en-US" w:bidi="mr-IN"/>
          <w14:ligatures w14:val="none"/>
        </w:rPr>
        <w:t xml:space="preserve"> to enhance user engagement and decision-making.</w:t>
      </w:r>
    </w:p>
    <w:p w:rsidR="00487D0C" w:rsidRDefault="005C7E6D">
      <w:pPr>
        <w:spacing w:after="0" w:line="274" w:lineRule="auto"/>
        <w:jc w:val="both"/>
        <w:rPr>
          <w:rFonts w:ascii="Times New Roman" w:eastAsia="Calibri" w:hAnsi="Times New Roman" w:cs="Times New Roman"/>
          <w:kern w:val="0"/>
          <w:sz w:val="32"/>
          <w:szCs w:val="32"/>
          <w:lang w:bidi="mr-IN"/>
          <w14:ligatures w14:val="none"/>
        </w:rPr>
      </w:pPr>
      <w:r>
        <w:rPr>
          <w:rFonts w:ascii="Times New Roman" w:eastAsia="Calibri" w:hAnsi="Times New Roman" w:cs="Times New Roman"/>
          <w:kern w:val="0"/>
          <w:sz w:val="32"/>
          <w:szCs w:val="32"/>
          <w:lang w:bidi="mr-IN"/>
          <w14:ligatures w14:val="none"/>
        </w:rPr>
        <w:tab/>
      </w:r>
      <w:r>
        <w:rPr>
          <w:rFonts w:ascii="Times New Roman" w:eastAsia="Calibri" w:hAnsi="Times New Roman" w:cs="Times New Roman"/>
          <w:kern w:val="0"/>
          <w:sz w:val="32"/>
          <w:szCs w:val="32"/>
          <w:lang w:bidi="mr-IN"/>
          <w14:ligatures w14:val="none"/>
        </w:rPr>
        <w:tab/>
      </w:r>
      <w:r>
        <w:rPr>
          <w:rFonts w:ascii="Times New Roman" w:eastAsia="Calibri" w:hAnsi="Times New Roman" w:cs="Times New Roman"/>
          <w:kern w:val="0"/>
          <w:sz w:val="32"/>
          <w:szCs w:val="32"/>
          <w:lang w:bidi="mr-IN"/>
          <w14:ligatures w14:val="none"/>
        </w:rPr>
        <w:tab/>
      </w:r>
      <w:r>
        <w:rPr>
          <w:rFonts w:ascii="Times New Roman" w:eastAsia="Calibri" w:hAnsi="Times New Roman" w:cs="Times New Roman"/>
          <w:kern w:val="0"/>
          <w:sz w:val="32"/>
          <w:szCs w:val="32"/>
          <w:lang w:bidi="mr-IN"/>
          <w14:ligatures w14:val="none"/>
        </w:rPr>
        <w:tab/>
      </w:r>
      <w:r>
        <w:rPr>
          <w:rFonts w:ascii="Times New Roman" w:eastAsia="Calibri" w:hAnsi="Times New Roman" w:cs="Times New Roman"/>
          <w:kern w:val="0"/>
          <w:sz w:val="32"/>
          <w:szCs w:val="32"/>
          <w:lang w:bidi="mr-IN"/>
          <w14:ligatures w14:val="none"/>
        </w:rPr>
        <w:tab/>
        <w:t>Key features include personalized trip suggestions, live chat with guides, and an easy-to-</w:t>
      </w:r>
      <w:r>
        <w:rPr>
          <w:rFonts w:ascii="Times New Roman" w:eastAsia="Calibri" w:hAnsi="Times New Roman" w:cs="Times New Roman"/>
          <w:kern w:val="0"/>
          <w:sz w:val="32"/>
          <w:szCs w:val="32"/>
          <w:lang w:bidi="mr-IN"/>
          <w14:ligatures w14:val="none"/>
        </w:rPr>
        <w:t xml:space="preserve">navigate booking system. Additionally, </w:t>
      </w:r>
      <w:proofErr w:type="spellStart"/>
      <w:r>
        <w:rPr>
          <w:rFonts w:ascii="Times New Roman" w:eastAsia="Calibri" w:hAnsi="Times New Roman" w:cs="Times New Roman"/>
          <w:kern w:val="0"/>
          <w:sz w:val="32"/>
          <w:szCs w:val="32"/>
          <w:lang w:bidi="mr-IN"/>
          <w14:ligatures w14:val="none"/>
        </w:rPr>
        <w:t>ExploreMate</w:t>
      </w:r>
      <w:proofErr w:type="spellEnd"/>
      <w:r>
        <w:rPr>
          <w:rFonts w:ascii="Times New Roman" w:eastAsia="Calibri" w:hAnsi="Times New Roman" w:cs="Times New Roman"/>
          <w:kern w:val="0"/>
          <w:sz w:val="32"/>
          <w:szCs w:val="32"/>
          <w:lang w:bidi="mr-IN"/>
          <w14:ligatures w14:val="none"/>
        </w:rPr>
        <w:t xml:space="preserve"> promotes cultural exchange by fostering direct interaction between </w:t>
      </w:r>
      <w:proofErr w:type="spellStart"/>
      <w:r>
        <w:rPr>
          <w:rFonts w:ascii="Times New Roman" w:eastAsia="Calibri" w:hAnsi="Times New Roman" w:cs="Times New Roman"/>
          <w:kern w:val="0"/>
          <w:sz w:val="32"/>
          <w:szCs w:val="32"/>
          <w:lang w:bidi="mr-IN"/>
          <w14:ligatures w14:val="none"/>
        </w:rPr>
        <w:t>travelers</w:t>
      </w:r>
      <w:proofErr w:type="spellEnd"/>
      <w:r>
        <w:rPr>
          <w:rFonts w:ascii="Times New Roman" w:eastAsia="Calibri" w:hAnsi="Times New Roman" w:cs="Times New Roman"/>
          <w:kern w:val="0"/>
          <w:sz w:val="32"/>
          <w:szCs w:val="32"/>
          <w:lang w:bidi="mr-IN"/>
          <w14:ligatures w14:val="none"/>
        </w:rPr>
        <w:t xml:space="preserve"> and locals, offering an authentic and enriching travel experience.</w:t>
      </w:r>
    </w:p>
    <w:p w:rsidR="00487D0C" w:rsidRDefault="00487D0C">
      <w:pPr>
        <w:spacing w:after="0" w:line="2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bookmarkStart w:id="0" w:name="page5"/>
      <w:bookmarkEnd w:id="0"/>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487D0C">
      <w:pPr>
        <w:spacing w:after="0" w:line="200" w:lineRule="exact"/>
        <w:rPr>
          <w:rFonts w:ascii="Times New Roman" w:eastAsia="Times New Roman" w:hAnsi="Times New Roman" w:cs="Arial"/>
          <w:kern w:val="0"/>
          <w:sz w:val="20"/>
          <w:szCs w:val="20"/>
          <w:lang w:val="en-US" w:bidi="mr-IN"/>
          <w14:ligatures w14:val="none"/>
        </w:rPr>
      </w:pPr>
    </w:p>
    <w:p w:rsidR="00487D0C" w:rsidRDefault="005C7E6D">
      <w:pPr>
        <w:spacing w:after="0" w:line="0" w:lineRule="atLeast"/>
        <w:ind w:right="180"/>
        <w:jc w:val="center"/>
        <w:rPr>
          <w:rFonts w:ascii="Times New Roman" w:eastAsia="Times New Roman" w:hAnsi="Times New Roman" w:cs="Arial"/>
          <w:b/>
          <w:kern w:val="0"/>
          <w:sz w:val="36"/>
          <w:szCs w:val="20"/>
          <w:u w:val="single"/>
          <w:lang w:val="en-US" w:bidi="mr-IN"/>
          <w14:ligatures w14:val="none"/>
        </w:rPr>
      </w:pPr>
      <w:r>
        <w:rPr>
          <w:rFonts w:ascii="Times New Roman" w:eastAsia="Times New Roman" w:hAnsi="Times New Roman" w:cs="Arial"/>
          <w:b/>
          <w:kern w:val="0"/>
          <w:sz w:val="36"/>
          <w:szCs w:val="20"/>
          <w:u w:val="single"/>
          <w:lang w:val="en-US" w:bidi="mr-IN"/>
          <w14:ligatures w14:val="none"/>
        </w:rPr>
        <w:t>Index</w:t>
      </w:r>
    </w:p>
    <w:p w:rsidR="00487D0C" w:rsidRDefault="00487D0C">
      <w:pPr>
        <w:spacing w:after="0" w:line="240" w:lineRule="auto"/>
        <w:rPr>
          <w:rFonts w:ascii="Calibri" w:eastAsia="Calibri" w:hAnsi="Calibri" w:cs="Arial"/>
          <w:kern w:val="0"/>
          <w:sz w:val="20"/>
          <w:szCs w:val="20"/>
          <w:lang w:val="en-US" w:bidi="mr-IN"/>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6673"/>
        <w:gridCol w:w="1221"/>
      </w:tblGrid>
      <w:tr w:rsidR="00487D0C">
        <w:tc>
          <w:tcPr>
            <w:tcW w:w="995" w:type="dxa"/>
            <w:shd w:val="clear" w:color="auto" w:fill="auto"/>
          </w:tcPr>
          <w:p w:rsidR="00487D0C" w:rsidRDefault="005C7E6D">
            <w:pPr>
              <w:spacing w:after="0" w:line="240" w:lineRule="auto"/>
              <w:rPr>
                <w:rFonts w:ascii="Times New Roman" w:eastAsia="Times New Roman" w:hAnsi="Times New Roman" w:cs="Arial"/>
                <w:b/>
                <w:kern w:val="0"/>
                <w:sz w:val="24"/>
                <w:szCs w:val="20"/>
                <w:lang w:val="en-US" w:bidi="mr-IN"/>
                <w14:ligatures w14:val="none"/>
              </w:rPr>
            </w:pPr>
            <w:r>
              <w:rPr>
                <w:rFonts w:ascii="Times New Roman" w:eastAsia="Times New Roman" w:hAnsi="Times New Roman" w:cs="Arial"/>
                <w:b/>
                <w:kern w:val="0"/>
                <w:sz w:val="24"/>
                <w:szCs w:val="20"/>
                <w:lang w:val="en-US" w:bidi="mr-IN"/>
                <w14:ligatures w14:val="none"/>
              </w:rPr>
              <w:t>Sr. No.</w:t>
            </w:r>
          </w:p>
          <w:p w:rsidR="00487D0C" w:rsidRDefault="00487D0C">
            <w:pPr>
              <w:spacing w:after="0" w:line="240" w:lineRule="auto"/>
              <w:rPr>
                <w:rFonts w:ascii="Calibri" w:eastAsia="Calibri" w:hAnsi="Calibri" w:cs="Arial"/>
                <w:kern w:val="0"/>
                <w:sz w:val="20"/>
                <w:szCs w:val="20"/>
                <w:lang w:val="en-US" w:bidi="mr-IN"/>
                <w14:ligatures w14:val="none"/>
              </w:rPr>
            </w:pPr>
          </w:p>
        </w:tc>
        <w:tc>
          <w:tcPr>
            <w:tcW w:w="7110" w:type="dxa"/>
            <w:shd w:val="clear" w:color="auto" w:fill="auto"/>
          </w:tcPr>
          <w:p w:rsidR="00487D0C" w:rsidRDefault="005C7E6D">
            <w:pPr>
              <w:spacing w:after="0" w:line="240" w:lineRule="auto"/>
              <w:jc w:val="center"/>
              <w:rPr>
                <w:rFonts w:ascii="Calibri" w:eastAsia="Calibri" w:hAnsi="Calibri" w:cs="Arial"/>
                <w:kern w:val="0"/>
                <w:sz w:val="20"/>
                <w:szCs w:val="20"/>
                <w:lang w:val="en-US" w:bidi="mr-IN"/>
                <w14:ligatures w14:val="none"/>
              </w:rPr>
            </w:pPr>
            <w:r>
              <w:rPr>
                <w:rFonts w:ascii="Times New Roman" w:eastAsia="Times New Roman" w:hAnsi="Times New Roman" w:cs="Arial"/>
                <w:b/>
                <w:kern w:val="0"/>
                <w:sz w:val="24"/>
                <w:szCs w:val="20"/>
                <w:lang w:val="en-US" w:bidi="mr-IN"/>
                <w14:ligatures w14:val="none"/>
              </w:rPr>
              <w:t>Title</w:t>
            </w:r>
          </w:p>
        </w:tc>
        <w:tc>
          <w:tcPr>
            <w:tcW w:w="1265" w:type="dxa"/>
            <w:shd w:val="clear" w:color="auto" w:fill="auto"/>
          </w:tcPr>
          <w:p w:rsidR="00487D0C" w:rsidRDefault="005C7E6D">
            <w:pPr>
              <w:spacing w:after="0" w:line="240" w:lineRule="auto"/>
              <w:rPr>
                <w:rFonts w:ascii="Calibri" w:eastAsia="Calibri" w:hAnsi="Calibri" w:cs="Arial"/>
                <w:kern w:val="0"/>
                <w:sz w:val="20"/>
                <w:szCs w:val="20"/>
                <w:lang w:val="en-US" w:bidi="mr-IN"/>
                <w14:ligatures w14:val="none"/>
              </w:rPr>
            </w:pPr>
            <w:r>
              <w:rPr>
                <w:rFonts w:ascii="Times New Roman" w:eastAsia="Times New Roman" w:hAnsi="Times New Roman" w:cs="Arial"/>
                <w:b/>
                <w:kern w:val="0"/>
                <w:sz w:val="24"/>
                <w:szCs w:val="20"/>
                <w:lang w:val="en-US" w:bidi="mr-IN"/>
                <w14:ligatures w14:val="none"/>
              </w:rPr>
              <w:t xml:space="preserve">Page </w:t>
            </w:r>
            <w:r>
              <w:rPr>
                <w:rFonts w:ascii="Times New Roman" w:eastAsia="Times New Roman" w:hAnsi="Times New Roman" w:cs="Arial"/>
                <w:b/>
                <w:kern w:val="0"/>
                <w:sz w:val="24"/>
                <w:szCs w:val="20"/>
                <w:lang w:val="en-US" w:bidi="mr-IN"/>
                <w14:ligatures w14:val="none"/>
              </w:rPr>
              <w:t>No.</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1</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Introduction</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6</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2</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Problem Definition &amp; Scope</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7</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2.1</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Problem Definition</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7</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2.2</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Goals &amp; Objectives</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8</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2.3</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4"/>
                <w:lang w:val="en-US" w:bidi="mr-IN"/>
                <w14:ligatures w14:val="none"/>
              </w:rPr>
            </w:pPr>
            <w:r>
              <w:rPr>
                <w:rFonts w:ascii="Times New Roman" w:eastAsia="Times New Roman" w:hAnsi="Times New Roman" w:cs="Arial"/>
                <w:bCs/>
                <w:kern w:val="0"/>
                <w:sz w:val="24"/>
                <w:szCs w:val="20"/>
                <w:lang w:val="en-US" w:bidi="mr-IN"/>
                <w14:ligatures w14:val="none"/>
              </w:rPr>
              <w:t xml:space="preserve">        Major Constraints&amp;</w:t>
            </w:r>
            <w:r>
              <w:rPr>
                <w:rFonts w:ascii="Times New Roman" w:eastAsia="Times New Roman" w:hAnsi="Times New Roman" w:cs="Arial"/>
                <w:kern w:val="0"/>
                <w:sz w:val="24"/>
                <w:szCs w:val="24"/>
                <w:lang w:val="en-US" w:bidi="mr-IN"/>
                <w14:ligatures w14:val="none"/>
              </w:rPr>
              <w:t xml:space="preserve"> Outcomes</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11</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3</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Software Requirement Specification</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29</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3.1</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Purposed System</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29</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3.2</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Scope</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30</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4</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System Modules</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31</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5</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Performance-Requirements</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32</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5.1</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H/W Requirements &amp; S/W Requirements</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39</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6</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UML Diagram</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46</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6.1</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DFD</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46</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6.2</w:t>
            </w:r>
          </w:p>
        </w:tc>
        <w:tc>
          <w:tcPr>
            <w:tcW w:w="7110" w:type="dxa"/>
            <w:shd w:val="clear" w:color="auto" w:fill="auto"/>
          </w:tcPr>
          <w:p w:rsidR="00487D0C" w:rsidRDefault="005C7E6D">
            <w:pPr>
              <w:spacing w:after="0" w:line="240" w:lineRule="auto"/>
              <w:rPr>
                <w:rFonts w:ascii="Times New Roman" w:eastAsia="Times New Roman" w:hAnsi="Times New Roman" w:cs="Arial"/>
                <w:kern w:val="0"/>
                <w:sz w:val="24"/>
                <w:szCs w:val="20"/>
                <w:lang w:val="en-US" w:bidi="mr-IN"/>
                <w14:ligatures w14:val="none"/>
              </w:rPr>
            </w:pPr>
            <w:r>
              <w:rPr>
                <w:rFonts w:ascii="Times New Roman" w:eastAsia="Times New Roman" w:hAnsi="Times New Roman" w:cs="Arial"/>
                <w:kern w:val="0"/>
                <w:sz w:val="24"/>
                <w:szCs w:val="20"/>
                <w:lang w:val="en-US" w:bidi="mr-IN"/>
                <w14:ligatures w14:val="none"/>
              </w:rPr>
              <w:t xml:space="preserve">     ERD </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47</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6.3</w:t>
            </w:r>
          </w:p>
        </w:tc>
        <w:tc>
          <w:tcPr>
            <w:tcW w:w="7110" w:type="dxa"/>
            <w:shd w:val="clear" w:color="auto" w:fill="auto"/>
          </w:tcPr>
          <w:p w:rsidR="00487D0C" w:rsidRDefault="005C7E6D">
            <w:pPr>
              <w:spacing w:after="0" w:line="240" w:lineRule="auto"/>
              <w:rPr>
                <w:rFonts w:ascii="Calibri" w:eastAsia="Calibri" w:hAnsi="Calibri" w:cs="Arial"/>
                <w:kern w:val="0"/>
                <w:sz w:val="20"/>
                <w:szCs w:val="20"/>
                <w:lang w:val="en-US" w:bidi="mr-IN"/>
                <w14:ligatures w14:val="none"/>
              </w:rPr>
            </w:pPr>
            <w:r>
              <w:rPr>
                <w:rFonts w:ascii="Times New Roman" w:eastAsia="Times New Roman" w:hAnsi="Times New Roman" w:cs="Arial"/>
                <w:kern w:val="0"/>
                <w:sz w:val="24"/>
                <w:szCs w:val="20"/>
                <w:lang w:val="en-US" w:bidi="mr-IN"/>
                <w14:ligatures w14:val="none"/>
              </w:rPr>
              <w:t xml:space="preserve">     Use case diagram</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48</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6.4</w:t>
            </w:r>
          </w:p>
        </w:tc>
        <w:tc>
          <w:tcPr>
            <w:tcW w:w="7110" w:type="dxa"/>
            <w:shd w:val="clear" w:color="auto" w:fill="auto"/>
          </w:tcPr>
          <w:p w:rsidR="00487D0C" w:rsidRDefault="005C7E6D">
            <w:pPr>
              <w:spacing w:after="0" w:line="240" w:lineRule="auto"/>
              <w:rPr>
                <w:rFonts w:ascii="Calibri" w:eastAsia="Calibri" w:hAnsi="Calibri" w:cs="Arial"/>
                <w:kern w:val="0"/>
                <w:sz w:val="20"/>
                <w:szCs w:val="20"/>
                <w:lang w:val="en-US" w:bidi="mr-IN"/>
                <w14:ligatures w14:val="none"/>
              </w:rPr>
            </w:pPr>
            <w:r>
              <w:rPr>
                <w:rFonts w:ascii="Times New Roman" w:eastAsia="Times New Roman" w:hAnsi="Times New Roman" w:cs="Arial"/>
                <w:kern w:val="0"/>
                <w:sz w:val="24"/>
                <w:szCs w:val="20"/>
                <w:lang w:val="en-US" w:bidi="mr-IN"/>
                <w14:ligatures w14:val="none"/>
              </w:rPr>
              <w:t xml:space="preserve">     Class Diagram </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49</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6.5</w:t>
            </w:r>
          </w:p>
        </w:tc>
        <w:tc>
          <w:tcPr>
            <w:tcW w:w="7110" w:type="dxa"/>
            <w:shd w:val="clear" w:color="auto" w:fill="auto"/>
          </w:tcPr>
          <w:p w:rsidR="00487D0C" w:rsidRDefault="005C7E6D">
            <w:pPr>
              <w:spacing w:after="0" w:line="240" w:lineRule="auto"/>
              <w:rPr>
                <w:rFonts w:ascii="Calibri" w:eastAsia="Calibri" w:hAnsi="Calibri" w:cs="Arial"/>
                <w:kern w:val="0"/>
                <w:sz w:val="20"/>
                <w:szCs w:val="20"/>
                <w:lang w:val="en-US" w:bidi="mr-IN"/>
                <w14:ligatures w14:val="none"/>
              </w:rPr>
            </w:pPr>
            <w:r>
              <w:rPr>
                <w:rFonts w:ascii="Times New Roman" w:eastAsia="Times New Roman" w:hAnsi="Times New Roman" w:cs="Arial"/>
                <w:kern w:val="0"/>
                <w:sz w:val="24"/>
                <w:szCs w:val="20"/>
                <w:lang w:val="en-US" w:bidi="mr-IN"/>
                <w14:ligatures w14:val="none"/>
              </w:rPr>
              <w:t xml:space="preserve">     Sequence diagram</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50</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6.6</w:t>
            </w:r>
          </w:p>
        </w:tc>
        <w:tc>
          <w:tcPr>
            <w:tcW w:w="7110" w:type="dxa"/>
            <w:shd w:val="clear" w:color="auto" w:fill="auto"/>
          </w:tcPr>
          <w:p w:rsidR="00487D0C" w:rsidRDefault="005C7E6D">
            <w:pPr>
              <w:spacing w:after="0" w:line="240" w:lineRule="auto"/>
              <w:rPr>
                <w:rFonts w:ascii="Calibri" w:eastAsia="Calibri" w:hAnsi="Calibri" w:cs="Arial"/>
                <w:kern w:val="0"/>
                <w:sz w:val="20"/>
                <w:szCs w:val="20"/>
                <w:lang w:val="en-US" w:bidi="mr-IN"/>
                <w14:ligatures w14:val="none"/>
              </w:rPr>
            </w:pPr>
            <w:r>
              <w:rPr>
                <w:rFonts w:ascii="Times New Roman" w:eastAsia="Times New Roman" w:hAnsi="Times New Roman" w:cs="Arial"/>
                <w:kern w:val="0"/>
                <w:sz w:val="24"/>
                <w:szCs w:val="20"/>
                <w:lang w:val="en-US" w:bidi="mr-IN"/>
                <w14:ligatures w14:val="none"/>
              </w:rPr>
              <w:t xml:space="preserve">     Activity Diagram</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51</w:t>
            </w:r>
          </w:p>
        </w:tc>
      </w:tr>
      <w:tr w:rsidR="00487D0C">
        <w:trPr>
          <w:trHeight w:val="377"/>
        </w:trPr>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6.7</w:t>
            </w:r>
          </w:p>
        </w:tc>
        <w:tc>
          <w:tcPr>
            <w:tcW w:w="7110" w:type="dxa"/>
            <w:shd w:val="clear" w:color="auto" w:fill="auto"/>
          </w:tcPr>
          <w:p w:rsidR="00487D0C" w:rsidRDefault="005C7E6D">
            <w:pPr>
              <w:spacing w:after="0" w:line="240" w:lineRule="auto"/>
              <w:rPr>
                <w:rFonts w:ascii="Calibri" w:eastAsia="Calibri" w:hAnsi="Calibri" w:cs="Arial"/>
                <w:kern w:val="0"/>
                <w:lang w:val="en-US" w:bidi="mr-IN"/>
                <w14:ligatures w14:val="none"/>
              </w:rPr>
            </w:pPr>
            <w:r>
              <w:rPr>
                <w:rFonts w:ascii="Calibri" w:eastAsia="Calibri" w:hAnsi="Calibri" w:cs="Arial"/>
                <w:kern w:val="0"/>
                <w:lang w:val="en-US" w:bidi="mr-IN"/>
                <w14:ligatures w14:val="none"/>
              </w:rPr>
              <w:t xml:space="preserve">     Deployment diagram</w:t>
            </w:r>
          </w:p>
        </w:tc>
        <w:tc>
          <w:tcPr>
            <w:tcW w:w="1265" w:type="dxa"/>
            <w:shd w:val="clear" w:color="auto" w:fill="auto"/>
          </w:tcPr>
          <w:p w:rsidR="00487D0C" w:rsidRDefault="005C7E6D">
            <w:pPr>
              <w:spacing w:after="0" w:line="240" w:lineRule="auto"/>
              <w:jc w:val="center"/>
              <w:rPr>
                <w:rFonts w:ascii="Calibri" w:eastAsia="Calibri" w:hAnsi="Calibri" w:cs="Arial"/>
                <w:b/>
                <w:kern w:val="0"/>
                <w:lang w:bidi="mr-IN"/>
                <w14:ligatures w14:val="none"/>
              </w:rPr>
            </w:pPr>
            <w:r>
              <w:rPr>
                <w:rFonts w:ascii="Calibri" w:eastAsia="Calibri" w:hAnsi="Calibri" w:cs="Arial"/>
                <w:bCs/>
                <w:kern w:val="0"/>
                <w:lang w:bidi="mr-IN"/>
                <w14:ligatures w14:val="none"/>
              </w:rPr>
              <w:t>52</w:t>
            </w:r>
          </w:p>
        </w:tc>
      </w:tr>
      <w:tr w:rsidR="00487D0C">
        <w:tc>
          <w:tcPr>
            <w:tcW w:w="995" w:type="dxa"/>
            <w:shd w:val="clear" w:color="auto" w:fill="auto"/>
          </w:tcPr>
          <w:p w:rsidR="00487D0C" w:rsidRDefault="005C7E6D">
            <w:pPr>
              <w:spacing w:after="0" w:line="240" w:lineRule="auto"/>
              <w:rPr>
                <w:rFonts w:ascii="Calibri" w:eastAsia="Calibri" w:hAnsi="Calibri" w:cs="Arial"/>
                <w:kern w:val="0"/>
                <w:sz w:val="24"/>
                <w:szCs w:val="24"/>
                <w:lang w:val="en-US" w:bidi="mr-IN"/>
                <w14:ligatures w14:val="none"/>
              </w:rPr>
            </w:pPr>
            <w:r>
              <w:rPr>
                <w:rFonts w:ascii="Calibri" w:eastAsia="Calibri" w:hAnsi="Calibri" w:cs="Arial"/>
                <w:kern w:val="0"/>
                <w:sz w:val="24"/>
                <w:szCs w:val="24"/>
                <w:lang w:val="en-US" w:bidi="mr-IN"/>
                <w14:ligatures w14:val="none"/>
              </w:rPr>
              <w:t>6.8</w:t>
            </w:r>
          </w:p>
        </w:tc>
        <w:tc>
          <w:tcPr>
            <w:tcW w:w="7110" w:type="dxa"/>
            <w:shd w:val="clear" w:color="auto" w:fill="auto"/>
          </w:tcPr>
          <w:p w:rsidR="00487D0C" w:rsidRDefault="005C7E6D">
            <w:pPr>
              <w:spacing w:after="0" w:line="240" w:lineRule="auto"/>
              <w:rPr>
                <w:rFonts w:ascii="Calibri" w:eastAsia="Calibri" w:hAnsi="Calibri" w:cs="Arial"/>
                <w:kern w:val="0"/>
                <w:sz w:val="24"/>
                <w:szCs w:val="24"/>
                <w:lang w:val="en-US" w:bidi="mr-IN"/>
                <w14:ligatures w14:val="none"/>
              </w:rPr>
            </w:pPr>
            <w:r>
              <w:rPr>
                <w:rFonts w:ascii="Times New Roman" w:eastAsia="Times New Roman" w:hAnsi="Times New Roman" w:cs="Arial"/>
                <w:bCs/>
                <w:kern w:val="0"/>
                <w:sz w:val="24"/>
                <w:szCs w:val="24"/>
                <w:lang w:val="en-US" w:bidi="mr-IN"/>
                <w14:ligatures w14:val="none"/>
              </w:rPr>
              <w:t xml:space="preserve">    System Architecture</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53</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7</w:t>
            </w:r>
          </w:p>
        </w:tc>
        <w:tc>
          <w:tcPr>
            <w:tcW w:w="7110" w:type="dxa"/>
            <w:shd w:val="clear" w:color="auto" w:fill="auto"/>
          </w:tcPr>
          <w:p w:rsidR="00487D0C" w:rsidRDefault="005C7E6D">
            <w:pPr>
              <w:spacing w:after="0" w:line="240" w:lineRule="auto"/>
              <w:rPr>
                <w:rFonts w:ascii="Calibri" w:eastAsia="Calibri" w:hAnsi="Calibri" w:cs="Arial"/>
                <w:kern w:val="0"/>
                <w:sz w:val="24"/>
                <w:szCs w:val="20"/>
                <w:lang w:val="en-US" w:bidi="mr-IN"/>
                <w14:ligatures w14:val="none"/>
              </w:rPr>
            </w:pPr>
            <w:r>
              <w:rPr>
                <w:rFonts w:ascii="Calibri" w:eastAsia="Calibri" w:hAnsi="Calibri" w:cs="Arial"/>
                <w:kern w:val="0"/>
                <w:sz w:val="24"/>
                <w:szCs w:val="20"/>
                <w:lang w:val="en-US" w:bidi="mr-IN"/>
                <w14:ligatures w14:val="none"/>
              </w:rPr>
              <w:t xml:space="preserve"> Test Cases</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54</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8</w:t>
            </w:r>
          </w:p>
        </w:tc>
        <w:tc>
          <w:tcPr>
            <w:tcW w:w="7110" w:type="dxa"/>
            <w:shd w:val="clear" w:color="auto" w:fill="auto"/>
          </w:tcPr>
          <w:p w:rsidR="00487D0C" w:rsidRDefault="005C7E6D">
            <w:pPr>
              <w:spacing w:after="0" w:line="240" w:lineRule="auto"/>
              <w:rPr>
                <w:rFonts w:ascii="Times New Roman" w:eastAsia="Times New Roman" w:hAnsi="Times New Roman" w:cs="Arial"/>
                <w:bCs/>
                <w:kern w:val="0"/>
                <w:sz w:val="24"/>
                <w:szCs w:val="20"/>
                <w:lang w:val="en-US" w:bidi="mr-IN"/>
                <w14:ligatures w14:val="none"/>
              </w:rPr>
            </w:pPr>
            <w:r>
              <w:rPr>
                <w:rFonts w:ascii="Times New Roman" w:eastAsia="Times New Roman" w:hAnsi="Times New Roman" w:cs="Arial"/>
                <w:bCs/>
                <w:kern w:val="0"/>
                <w:sz w:val="24"/>
                <w:szCs w:val="20"/>
                <w:lang w:val="en-US" w:bidi="mr-IN"/>
                <w14:ligatures w14:val="none"/>
              </w:rPr>
              <w:t xml:space="preserve"> Screenshots</w:t>
            </w:r>
          </w:p>
        </w:tc>
        <w:tc>
          <w:tcPr>
            <w:tcW w:w="1265" w:type="dxa"/>
            <w:shd w:val="clear" w:color="auto" w:fill="auto"/>
          </w:tcPr>
          <w:p w:rsidR="00487D0C" w:rsidRDefault="005C7E6D">
            <w:pPr>
              <w:spacing w:after="0" w:line="240" w:lineRule="auto"/>
              <w:jc w:val="center"/>
              <w:rPr>
                <w:rFonts w:ascii="Calibri" w:eastAsia="Calibri" w:hAnsi="Calibri" w:cs="Arial"/>
                <w:kern w:val="0"/>
                <w:lang w:bidi="mr-IN"/>
                <w14:ligatures w14:val="none"/>
              </w:rPr>
            </w:pPr>
            <w:r>
              <w:rPr>
                <w:rFonts w:ascii="Calibri" w:eastAsia="Calibri" w:hAnsi="Calibri" w:cs="Arial"/>
                <w:kern w:val="0"/>
                <w:lang w:bidi="mr-IN"/>
                <w14:ligatures w14:val="none"/>
              </w:rPr>
              <w:t>56</w:t>
            </w:r>
          </w:p>
        </w:tc>
      </w:tr>
      <w:tr w:rsidR="00487D0C">
        <w:tc>
          <w:tcPr>
            <w:tcW w:w="995" w:type="dxa"/>
            <w:shd w:val="clear" w:color="auto" w:fill="auto"/>
          </w:tcPr>
          <w:p w:rsidR="00487D0C" w:rsidRDefault="005C7E6D">
            <w:pPr>
              <w:spacing w:after="0" w:line="240" w:lineRule="auto"/>
              <w:rPr>
                <w:rFonts w:ascii="Calibri" w:eastAsia="Calibri" w:hAnsi="Calibri" w:cs="Arial"/>
                <w:b/>
                <w:kern w:val="0"/>
                <w:lang w:val="en-US" w:bidi="mr-IN"/>
                <w14:ligatures w14:val="none"/>
              </w:rPr>
            </w:pPr>
            <w:r>
              <w:rPr>
                <w:rFonts w:ascii="Calibri" w:eastAsia="Calibri" w:hAnsi="Calibri" w:cs="Arial"/>
                <w:b/>
                <w:kern w:val="0"/>
                <w:lang w:val="en-US" w:bidi="mr-IN"/>
                <w14:ligatures w14:val="none"/>
              </w:rPr>
              <w:t>9</w:t>
            </w:r>
          </w:p>
        </w:tc>
        <w:tc>
          <w:tcPr>
            <w:tcW w:w="7110" w:type="dxa"/>
            <w:shd w:val="clear" w:color="auto" w:fill="auto"/>
          </w:tcPr>
          <w:p w:rsidR="00487D0C" w:rsidRDefault="005C7E6D">
            <w:pPr>
              <w:spacing w:after="0" w:line="240" w:lineRule="auto"/>
              <w:rPr>
                <w:rFonts w:ascii="Times New Roman" w:eastAsia="Calibri" w:hAnsi="Times New Roman" w:cs="Times New Roman"/>
                <w:kern w:val="0"/>
                <w:sz w:val="24"/>
                <w:szCs w:val="24"/>
                <w:lang w:val="en-US" w:bidi="mr-IN"/>
                <w14:ligatures w14:val="none"/>
              </w:rPr>
            </w:pPr>
            <w:r>
              <w:rPr>
                <w:rFonts w:ascii="Times New Roman" w:eastAsia="Calibri" w:hAnsi="Times New Roman" w:cs="Times New Roman"/>
                <w:kern w:val="0"/>
                <w:sz w:val="24"/>
                <w:szCs w:val="24"/>
                <w:lang w:val="en-US" w:bidi="mr-IN"/>
                <w14:ligatures w14:val="none"/>
              </w:rPr>
              <w:t xml:space="preserve"> References</w:t>
            </w:r>
          </w:p>
        </w:tc>
        <w:tc>
          <w:tcPr>
            <w:tcW w:w="1265" w:type="dxa"/>
            <w:shd w:val="clear" w:color="auto" w:fill="auto"/>
          </w:tcPr>
          <w:p w:rsidR="00487D0C" w:rsidRDefault="005C7E6D">
            <w:pPr>
              <w:spacing w:after="0" w:line="240" w:lineRule="auto"/>
              <w:jc w:val="center"/>
              <w:rPr>
                <w:rFonts w:ascii="Calibri" w:eastAsia="Calibri" w:hAnsi="Calibri" w:cs="Arial"/>
                <w:kern w:val="0"/>
                <w:sz w:val="20"/>
                <w:szCs w:val="20"/>
                <w:lang w:bidi="mr-IN"/>
                <w14:ligatures w14:val="none"/>
              </w:rPr>
            </w:pPr>
            <w:r>
              <w:rPr>
                <w:rFonts w:ascii="Calibri" w:eastAsia="Calibri" w:hAnsi="Calibri" w:cs="Arial"/>
                <w:kern w:val="0"/>
                <w:lang w:bidi="mr-IN"/>
                <w14:ligatures w14:val="none"/>
              </w:rPr>
              <w:t>59</w:t>
            </w:r>
          </w:p>
        </w:tc>
      </w:tr>
    </w:tbl>
    <w:p w:rsidR="00487D0C" w:rsidRDefault="00487D0C">
      <w:pPr>
        <w:spacing w:after="0" w:line="240" w:lineRule="auto"/>
        <w:rPr>
          <w:rFonts w:ascii="Calibri" w:eastAsia="Calibri" w:hAnsi="Calibri" w:cs="Arial"/>
          <w:kern w:val="0"/>
          <w:sz w:val="20"/>
          <w:szCs w:val="20"/>
          <w:lang w:val="en-US" w:bidi="mr-IN"/>
          <w14:ligatures w14:val="none"/>
        </w:rPr>
      </w:pPr>
    </w:p>
    <w:p w:rsidR="00487D0C" w:rsidRDefault="005C7E6D">
      <w:pPr>
        <w:spacing w:after="200" w:line="276" w:lineRule="auto"/>
        <w:rPr>
          <w:rFonts w:ascii="Calibri" w:eastAsia="Calibri" w:hAnsi="Calibri" w:cs="Arial"/>
          <w:kern w:val="0"/>
          <w:sz w:val="20"/>
          <w:szCs w:val="20"/>
          <w:lang w:val="en-US" w:bidi="mr-IN"/>
          <w14:ligatures w14:val="none"/>
        </w:rPr>
      </w:pPr>
      <w:r>
        <w:rPr>
          <w:rFonts w:ascii="Calibri" w:eastAsia="Calibri" w:hAnsi="Calibri" w:cs="Arial"/>
          <w:kern w:val="0"/>
          <w:sz w:val="20"/>
          <w:szCs w:val="20"/>
          <w:lang w:val="en-US" w:bidi="mr-IN"/>
          <w14:ligatures w14:val="none"/>
        </w:rPr>
        <w:br w:type="page"/>
      </w:r>
    </w:p>
    <w:p w:rsidR="00487D0C" w:rsidRDefault="005C7E6D">
      <w:pPr>
        <w:keepNext/>
        <w:keepLines/>
        <w:spacing w:before="480" w:after="0" w:line="276" w:lineRule="auto"/>
        <w:outlineLvl w:val="0"/>
        <w:rPr>
          <w:rFonts w:ascii="Calibri" w:eastAsia="MS Gothic" w:hAnsi="Calibri" w:cs="Times New Roman"/>
          <w:b/>
          <w:bCs/>
          <w:kern w:val="0"/>
          <w:sz w:val="28"/>
          <w:szCs w:val="28"/>
          <w:lang w:val="en-US"/>
          <w14:ligatures w14:val="none"/>
        </w:rPr>
      </w:pPr>
      <w:r>
        <w:rPr>
          <w:rFonts w:ascii="Times New Roman" w:eastAsia="MS Mincho" w:hAnsi="Times New Roman" w:cs="Times New Roman"/>
          <w:b/>
          <w:bCs/>
          <w:kern w:val="0"/>
          <w:sz w:val="28"/>
          <w:szCs w:val="28"/>
          <w14:ligatures w14:val="none"/>
        </w:rPr>
        <w:lastRenderedPageBreak/>
        <w:t xml:space="preserve"> </w:t>
      </w:r>
      <w:proofErr w:type="gramStart"/>
      <w:r>
        <w:rPr>
          <w:rFonts w:ascii="Times New Roman" w:eastAsia="MS Mincho" w:hAnsi="Times New Roman" w:cs="Times New Roman"/>
          <w:b/>
          <w:bCs/>
          <w:kern w:val="0"/>
          <w:sz w:val="28"/>
          <w:szCs w:val="28"/>
          <w14:ligatures w14:val="none"/>
        </w:rPr>
        <w:t>1  Explore</w:t>
      </w:r>
      <w:proofErr w:type="gramEnd"/>
      <w:r>
        <w:rPr>
          <w:rFonts w:ascii="Times New Roman" w:eastAsia="MS Mincho" w:hAnsi="Times New Roman" w:cs="Times New Roman"/>
          <w:b/>
          <w:bCs/>
          <w:kern w:val="0"/>
          <w:sz w:val="28"/>
          <w:szCs w:val="28"/>
          <w14:ligatures w14:val="none"/>
        </w:rPr>
        <w:t xml:space="preserve"> Mate</w:t>
      </w:r>
    </w:p>
    <w:p w:rsidR="00487D0C" w:rsidRDefault="005C7E6D">
      <w:pPr>
        <w:keepNext/>
        <w:keepLines/>
        <w:numPr>
          <w:ilvl w:val="0"/>
          <w:numId w:val="7"/>
        </w:numPr>
        <w:spacing w:before="480" w:after="0" w:line="276" w:lineRule="auto"/>
        <w:outlineLvl w:val="0"/>
      </w:pPr>
      <w:proofErr w:type="spellStart"/>
      <w:r>
        <w:rPr>
          <w:rFonts w:ascii="Calibri" w:eastAsia="MS Gothic" w:hAnsi="Calibri" w:cs="Times New Roman"/>
          <w:b/>
          <w:bCs/>
          <w:kern w:val="0"/>
          <w:sz w:val="28"/>
          <w:szCs w:val="28"/>
          <w:lang w:val="en-US"/>
          <w14:ligatures w14:val="none"/>
        </w:rPr>
        <w:t>Introductio</w:t>
      </w:r>
      <w:proofErr w:type="spellEnd"/>
      <w:r>
        <w:rPr>
          <w:rFonts w:ascii="Calibri" w:eastAsia="MS Gothic" w:hAnsi="Calibri" w:cs="Times New Roman"/>
          <w:b/>
          <w:bCs/>
          <w:kern w:val="0"/>
          <w:sz w:val="28"/>
          <w:szCs w:val="28"/>
          <w14:ligatures w14:val="none"/>
        </w:rPr>
        <w:t>n</w:t>
      </w:r>
      <w:r>
        <w:rPr>
          <w:rFonts w:ascii="Cambria" w:eastAsia="MS Mincho" w:hAnsi="Cambria"/>
          <w:kern w:val="0"/>
          <w:lang w:val="en-US"/>
          <w14:ligatures w14:val="none"/>
        </w:rPr>
        <w:t xml:space="preserve">  </w:t>
      </w:r>
    </w:p>
    <w:p w:rsidR="00487D0C" w:rsidRDefault="005C7E6D">
      <w:pPr>
        <w:pStyle w:val="NormalWeb"/>
      </w:pPr>
      <w:r>
        <w:t xml:space="preserve">Traveling is about more than just visiting destinations; it’s about creating meaningful connections, discovering hidden stories, and immersing </w:t>
      </w:r>
      <w:proofErr w:type="gramStart"/>
      <w:r>
        <w:t>yourself</w:t>
      </w:r>
      <w:proofErr w:type="gramEnd"/>
      <w:r>
        <w:t xml:space="preserve"> in the richness of local culture. </w:t>
      </w:r>
      <w:proofErr w:type="spellStart"/>
      <w:r>
        <w:rPr>
          <w:rStyle w:val="Strong"/>
        </w:rPr>
        <w:t>ExploreMate</w:t>
      </w:r>
      <w:proofErr w:type="spellEnd"/>
      <w:r>
        <w:t xml:space="preserve"> is here to revolutionize your travel experience, making ev</w:t>
      </w:r>
      <w:r>
        <w:t>ery journey more engaging, seamless, and memorable.</w:t>
      </w:r>
    </w:p>
    <w:p w:rsidR="00487D0C" w:rsidRDefault="005C7E6D">
      <w:pPr>
        <w:pStyle w:val="NormalWeb"/>
      </w:pPr>
      <w:proofErr w:type="spellStart"/>
      <w:r>
        <w:t>ExploreMate</w:t>
      </w:r>
      <w:proofErr w:type="spellEnd"/>
      <w:r>
        <w:t xml:space="preserve"> is a cutting-edge travel platform that brings together technology and expertise to cater to every kind of </w:t>
      </w:r>
      <w:proofErr w:type="spellStart"/>
      <w:r>
        <w:t>traveler</w:t>
      </w:r>
      <w:proofErr w:type="spellEnd"/>
      <w:r>
        <w:t>. The app connects users with professional tour guides, allowing them to explo</w:t>
      </w:r>
      <w:r>
        <w:t xml:space="preserve">re the world with confidence and ease. Whether you're an adventure enthusiast, a history buff, or a nature lover, </w:t>
      </w:r>
      <w:proofErr w:type="spellStart"/>
      <w:r>
        <w:t>ExploreMate</w:t>
      </w:r>
      <w:proofErr w:type="spellEnd"/>
      <w:r>
        <w:t xml:space="preserve"> offers tailored recommendations to match your unique interests and preferences.</w:t>
      </w:r>
    </w:p>
    <w:p w:rsidR="00487D0C" w:rsidRDefault="005C7E6D">
      <w:pPr>
        <w:pStyle w:val="NormalWeb"/>
      </w:pPr>
      <w:r>
        <w:t xml:space="preserve">Designed for convenience and personalization, </w:t>
      </w:r>
      <w:proofErr w:type="spellStart"/>
      <w:r>
        <w:t>Expl</w:t>
      </w:r>
      <w:r>
        <w:t>oreMate</w:t>
      </w:r>
      <w:proofErr w:type="spellEnd"/>
      <w:r>
        <w:t xml:space="preserve"> offers features that redefine how you plan, enjoy, and remember your trips. You can create a detailed profile to receive curated suggestions, set preferences like budget, tour type, or language, and browse a wide range of expert tour guides. Dive i</w:t>
      </w:r>
      <w:r>
        <w:t>nto comprehensive guide profiles, compare reviews, chat with guides, and book tours directly within the app.</w:t>
      </w:r>
    </w:p>
    <w:p w:rsidR="00487D0C" w:rsidRDefault="005C7E6D">
      <w:pPr>
        <w:pStyle w:val="NormalWeb"/>
      </w:pPr>
      <w:proofErr w:type="spellStart"/>
      <w:r>
        <w:t>ExploreMate</w:t>
      </w:r>
      <w:proofErr w:type="spellEnd"/>
      <w:r>
        <w:t xml:space="preserve"> doesn’t stop at planning—it enhances your journey in real-time. Use live tracking to follow your itinerary, chat with your guide for in</w:t>
      </w:r>
      <w:r>
        <w:t xml:space="preserve">stant support, and enjoy interactive activities like scavenger hunts or photo challenges. For those seeking exclusive experiences, </w:t>
      </w:r>
      <w:proofErr w:type="spellStart"/>
      <w:r>
        <w:t>ExploreMate</w:t>
      </w:r>
      <w:proofErr w:type="spellEnd"/>
      <w:r>
        <w:t xml:space="preserve"> offers customizable tours and access to hidden gems, ensuring you explore destinations in a way that’s both authe</w:t>
      </w:r>
      <w:r>
        <w:t>ntic and unique.</w:t>
      </w:r>
    </w:p>
    <w:p w:rsidR="00487D0C" w:rsidRDefault="005C7E6D">
      <w:pPr>
        <w:pStyle w:val="NormalWeb"/>
      </w:pPr>
      <w:r>
        <w:t xml:space="preserve">After your trip, the journey continues. </w:t>
      </w:r>
      <w:proofErr w:type="spellStart"/>
      <w:r>
        <w:t>ExploreMate</w:t>
      </w:r>
      <w:proofErr w:type="spellEnd"/>
      <w:r>
        <w:t xml:space="preserve"> provides tools for you to share your experiences, from uploading photos and videos to writing reviews or creating a personalized travel journal. Recommend guides, inspire your friends, an</w:t>
      </w:r>
      <w:r>
        <w:t>d relive your adventures anytime through the app.</w:t>
      </w:r>
    </w:p>
    <w:p w:rsidR="00487D0C" w:rsidRDefault="005C7E6D">
      <w:pPr>
        <w:pStyle w:val="NormalWeb"/>
      </w:pPr>
      <w:r>
        <w:t xml:space="preserve">For </w:t>
      </w:r>
      <w:proofErr w:type="spellStart"/>
      <w:r>
        <w:t>travelers</w:t>
      </w:r>
      <w:proofErr w:type="spellEnd"/>
      <w:r>
        <w:t xml:space="preserve"> with complex itineraries, </w:t>
      </w:r>
      <w:proofErr w:type="spellStart"/>
      <w:r>
        <w:t>ExploreMate</w:t>
      </w:r>
      <w:proofErr w:type="spellEnd"/>
      <w:r>
        <w:t xml:space="preserve"> simplifies multi-destination and multi-day trip planning, bundling accommodations, transportation, and tours into convenient packages. Need help along the</w:t>
      </w:r>
      <w:r>
        <w:t xml:space="preserve"> way? The app’s robust customer support, live chat, and FAQ resources are just a tap away.</w:t>
      </w:r>
    </w:p>
    <w:p w:rsidR="00487D0C" w:rsidRDefault="005C7E6D">
      <w:pPr>
        <w:pStyle w:val="NormalWeb"/>
      </w:pPr>
      <w:r>
        <w:t xml:space="preserve">Whether you're traveling solo, planning a group tour, or embarking on a family adventure, </w:t>
      </w:r>
      <w:proofErr w:type="spellStart"/>
      <w:r>
        <w:t>ExploreMate</w:t>
      </w:r>
      <w:proofErr w:type="spellEnd"/>
      <w:r>
        <w:t xml:space="preserve"> ensures that every aspect of your journey is smooth, tailored, </w:t>
      </w:r>
      <w:r>
        <w:t xml:space="preserve">and unforgettable. Say goodbye to the hassles of traditional travel planning and hello to a world of possibilities with </w:t>
      </w:r>
      <w:proofErr w:type="spellStart"/>
      <w:r>
        <w:t>ExploreMate</w:t>
      </w:r>
      <w:proofErr w:type="spellEnd"/>
      <w:r>
        <w:t>—your trusted travel companion.</w:t>
      </w:r>
    </w:p>
    <w:p w:rsidR="00487D0C" w:rsidRDefault="005C7E6D">
      <w:pPr>
        <w:spacing w:after="200" w:line="276" w:lineRule="auto"/>
        <w:rPr>
          <w:rFonts w:ascii="Cambria" w:eastAsia="MS Mincho" w:hAnsi="Cambria" w:cs="Times New Roman"/>
          <w:kern w:val="0"/>
          <w:lang w:val="en-US"/>
          <w14:ligatures w14:val="none"/>
        </w:rPr>
      </w:pPr>
      <w:r>
        <w:rPr>
          <w:rFonts w:ascii="Cambria" w:eastAsia="MS Mincho" w:hAnsi="Cambria" w:cs="Times New Roman"/>
          <w:kern w:val="0"/>
          <w:lang w:val="en-US"/>
          <w14:ligatures w14:val="none"/>
        </w:rPr>
        <w:br w:type="page"/>
      </w:r>
    </w:p>
    <w:p w:rsidR="00487D0C" w:rsidRDefault="005C7E6D">
      <w:pPr>
        <w:spacing w:after="200" w:line="276" w:lineRule="auto"/>
        <w:rPr>
          <w:rFonts w:ascii="Times New Roman" w:eastAsia="MS Mincho" w:hAnsi="Times New Roman" w:cs="Times New Roman"/>
          <w:b/>
          <w:bCs/>
          <w:kern w:val="0"/>
          <w:sz w:val="28"/>
          <w:szCs w:val="28"/>
          <w14:ligatures w14:val="none"/>
        </w:rPr>
      </w:pPr>
      <w:r>
        <w:rPr>
          <w:rFonts w:ascii="Times New Roman" w:eastAsia="MS Mincho" w:hAnsi="Times New Roman" w:cs="Times New Roman"/>
          <w:b/>
          <w:bCs/>
          <w:kern w:val="0"/>
          <w:sz w:val="28"/>
          <w:szCs w:val="28"/>
          <w14:ligatures w14:val="none"/>
        </w:rPr>
        <w:lastRenderedPageBreak/>
        <w:t>Problem Definition</w:t>
      </w:r>
    </w:p>
    <w:p w:rsidR="00487D0C" w:rsidRDefault="005C7E6D">
      <w:pPr>
        <w:keepNext/>
        <w:keepLines/>
        <w:numPr>
          <w:ilvl w:val="1"/>
          <w:numId w:val="8"/>
        </w:numPr>
        <w:spacing w:before="200" w:after="0" w:line="276" w:lineRule="auto"/>
        <w:outlineLvl w:val="1"/>
        <w:rPr>
          <w:rFonts w:ascii="Calibri" w:eastAsia="MS Gothic" w:hAnsi="Calibri" w:cs="Times New Roman"/>
          <w:b/>
          <w:bCs/>
          <w:kern w:val="0"/>
          <w:sz w:val="28"/>
          <w:szCs w:val="28"/>
          <w:lang w:val="en-US"/>
          <w14:ligatures w14:val="none"/>
        </w:rPr>
      </w:pPr>
      <w:r>
        <w:rPr>
          <w:rFonts w:ascii="Calibri" w:eastAsia="MS Gothic" w:hAnsi="Calibri" w:cs="Times New Roman"/>
          <w:b/>
          <w:bCs/>
          <w:kern w:val="0"/>
          <w:sz w:val="28"/>
          <w:szCs w:val="28"/>
          <w14:ligatures w14:val="none"/>
        </w:rPr>
        <w:t xml:space="preserve"> </w:t>
      </w:r>
      <w:r>
        <w:rPr>
          <w:rFonts w:ascii="Calibri" w:eastAsia="MS Gothic" w:hAnsi="Calibri" w:cs="Times New Roman"/>
          <w:b/>
          <w:bCs/>
          <w:kern w:val="0"/>
          <w:sz w:val="28"/>
          <w:szCs w:val="28"/>
          <w:lang w:val="en-US"/>
          <w14:ligatures w14:val="none"/>
        </w:rPr>
        <w:t>Purpose</w:t>
      </w:r>
    </w:p>
    <w:p w:rsidR="00487D0C" w:rsidRDefault="00487D0C">
      <w:pPr>
        <w:keepNext/>
        <w:keepLines/>
        <w:spacing w:before="200" w:after="0" w:line="276" w:lineRule="auto"/>
        <w:outlineLvl w:val="1"/>
        <w:rPr>
          <w:rFonts w:ascii="Calibri" w:eastAsia="MS Gothic" w:hAnsi="Calibri" w:cs="Times New Roman"/>
          <w:b/>
          <w:bCs/>
          <w:kern w:val="0"/>
          <w:sz w:val="28"/>
          <w:szCs w:val="28"/>
          <w:lang w:val="en-US"/>
          <w14:ligatures w14:val="none"/>
        </w:rPr>
      </w:pPr>
    </w:p>
    <w:p w:rsidR="00487D0C" w:rsidRDefault="005C7E6D">
      <w:pPr>
        <w:pStyle w:val="Heading3"/>
        <w:numPr>
          <w:ilvl w:val="0"/>
          <w:numId w:val="9"/>
        </w:numPr>
        <w:rPr>
          <w:color w:val="auto"/>
          <w:sz w:val="28"/>
          <w:szCs w:val="28"/>
        </w:rPr>
      </w:pPr>
      <w:r>
        <w:rPr>
          <w:color w:val="auto"/>
          <w:sz w:val="28"/>
          <w:szCs w:val="28"/>
        </w:rPr>
        <w:t>Purpose of the Project</w:t>
      </w:r>
    </w:p>
    <w:p w:rsidR="00487D0C" w:rsidRDefault="005C7E6D">
      <w:pPr>
        <w:pStyle w:val="NormalWeb"/>
      </w:pPr>
      <w:r>
        <w:t xml:space="preserve">The purpose of </w:t>
      </w:r>
      <w:proofErr w:type="spellStart"/>
      <w:r>
        <w:t>ExploreMate</w:t>
      </w:r>
      <w:proofErr w:type="spellEnd"/>
      <w:r>
        <w:t xml:space="preserve"> is to </w:t>
      </w:r>
      <w:r>
        <w:t xml:space="preserve">empower </w:t>
      </w:r>
      <w:proofErr w:type="spellStart"/>
      <w:r>
        <w:t>travelers</w:t>
      </w:r>
      <w:proofErr w:type="spellEnd"/>
      <w:r>
        <w:t xml:space="preserve"> by simplifying the way they plan, experience, and relive their journeys. By bridging the gap between explorers and professional tour guides, </w:t>
      </w:r>
      <w:proofErr w:type="spellStart"/>
      <w:r>
        <w:t>ExploreMate</w:t>
      </w:r>
      <w:proofErr w:type="spellEnd"/>
      <w:r>
        <w:t xml:space="preserve"> aims to provide personalized, authentic, and enriching travel experiences tailored to</w:t>
      </w:r>
      <w:r>
        <w:t xml:space="preserve"> individual interests and preferences.</w:t>
      </w:r>
    </w:p>
    <w:p w:rsidR="00487D0C" w:rsidRDefault="005C7E6D">
      <w:pPr>
        <w:pStyle w:val="NormalWeb"/>
      </w:pPr>
      <w:r>
        <w:t xml:space="preserve">Through its intuitive platform, </w:t>
      </w:r>
      <w:proofErr w:type="spellStart"/>
      <w:r>
        <w:t>ExploreMate</w:t>
      </w:r>
      <w:proofErr w:type="spellEnd"/>
      <w:r>
        <w:t xml:space="preserve"> seeks to:</w:t>
      </w:r>
    </w:p>
    <w:p w:rsidR="00487D0C" w:rsidRDefault="005C7E6D">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Facilitate Seamless Travel Planning</w:t>
      </w:r>
      <w:r>
        <w:rPr>
          <w:rFonts w:ascii="Times New Roman" w:hAnsi="Times New Roman" w:cs="Times New Roman"/>
          <w:sz w:val="24"/>
          <w:szCs w:val="24"/>
        </w:rPr>
        <w:t>: Streamline the process of discovering, comparing, and booking tour guides and experiences, making travel planning effortless a</w:t>
      </w:r>
      <w:r>
        <w:rPr>
          <w:rFonts w:ascii="Times New Roman" w:hAnsi="Times New Roman" w:cs="Times New Roman"/>
          <w:sz w:val="24"/>
          <w:szCs w:val="24"/>
        </w:rPr>
        <w:t>nd efficient.</w:t>
      </w:r>
    </w:p>
    <w:p w:rsidR="00487D0C" w:rsidRDefault="005C7E6D">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Enhance Exploration</w:t>
      </w:r>
      <w:r>
        <w:rPr>
          <w:rFonts w:ascii="Times New Roman" w:hAnsi="Times New Roman" w:cs="Times New Roman"/>
          <w:sz w:val="24"/>
          <w:szCs w:val="24"/>
        </w:rPr>
        <w:t>: Provide users with access to local expertise, hidden gems, and immersive activities that go beyond typical tourist experiences.</w:t>
      </w:r>
    </w:p>
    <w:p w:rsidR="00487D0C" w:rsidRDefault="005C7E6D">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Foster Personalization</w:t>
      </w:r>
      <w:r>
        <w:rPr>
          <w:rFonts w:ascii="Times New Roman" w:hAnsi="Times New Roman" w:cs="Times New Roman"/>
          <w:sz w:val="24"/>
          <w:szCs w:val="24"/>
        </w:rPr>
        <w:t xml:space="preserve">: Offer customized itineraries and recommendations based on user </w:t>
      </w:r>
      <w:r>
        <w:rPr>
          <w:rFonts w:ascii="Times New Roman" w:hAnsi="Times New Roman" w:cs="Times New Roman"/>
          <w:sz w:val="24"/>
          <w:szCs w:val="24"/>
        </w:rPr>
        <w:t>preferences, ensuring every journey feels uniquely tailored.</w:t>
      </w:r>
    </w:p>
    <w:p w:rsidR="00487D0C" w:rsidRDefault="005C7E6D">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Support Interaction</w:t>
      </w:r>
      <w:r>
        <w:rPr>
          <w:rFonts w:ascii="Times New Roman" w:hAnsi="Times New Roman" w:cs="Times New Roman"/>
          <w:sz w:val="24"/>
          <w:szCs w:val="24"/>
        </w:rPr>
        <w:t xml:space="preserve">: Enable real-time communication between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and guides for a smooth and connected travel experience.</w:t>
      </w:r>
    </w:p>
    <w:p w:rsidR="00487D0C" w:rsidRDefault="005C7E6D">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Promote Cultural Exchange</w:t>
      </w:r>
      <w:r>
        <w:rPr>
          <w:rFonts w:ascii="Times New Roman" w:hAnsi="Times New Roman" w:cs="Times New Roman"/>
          <w:sz w:val="24"/>
          <w:szCs w:val="24"/>
        </w:rPr>
        <w:t xml:space="preserve">: Encourage meaningful connections between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and local communities, fostering appreciation and understanding of diverse cultures.</w:t>
      </w:r>
    </w:p>
    <w:p w:rsidR="00487D0C" w:rsidRDefault="005C7E6D">
      <w:pPr>
        <w:numPr>
          <w:ilvl w:val="0"/>
          <w:numId w:val="1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Create Lasting Memories</w:t>
      </w:r>
      <w:r>
        <w:rPr>
          <w:rFonts w:ascii="Times New Roman" w:hAnsi="Times New Roman" w:cs="Times New Roman"/>
          <w:sz w:val="24"/>
          <w:szCs w:val="24"/>
        </w:rPr>
        <w:t xml:space="preserve">: Help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document, share, and relive their adventures through travel journals, professional photography services, and social sharing f</w:t>
      </w:r>
      <w:r>
        <w:rPr>
          <w:rFonts w:ascii="Times New Roman" w:hAnsi="Times New Roman" w:cs="Times New Roman"/>
          <w:sz w:val="24"/>
          <w:szCs w:val="24"/>
        </w:rPr>
        <w:t>eatures.</w:t>
      </w:r>
    </w:p>
    <w:p w:rsidR="00487D0C" w:rsidRDefault="005C7E6D">
      <w:pPr>
        <w:pStyle w:val="NormalWeb"/>
      </w:pPr>
      <w:r>
        <w:t xml:space="preserve">At its core, </w:t>
      </w:r>
      <w:proofErr w:type="spellStart"/>
      <w:r>
        <w:t>ExploreMate</w:t>
      </w:r>
      <w:proofErr w:type="spellEnd"/>
      <w:r>
        <w:t xml:space="preserve"> exists to transform travel into a more fulfilling, interactive, and stress-free experience, inspiring people to explore the world with confidence and curiosity</w:t>
      </w:r>
      <w:r>
        <w:t>.</w:t>
      </w:r>
    </w:p>
    <w:p w:rsidR="00487D0C" w:rsidRDefault="00487D0C">
      <w:pPr>
        <w:pStyle w:val="NormalWeb"/>
      </w:pPr>
    </w:p>
    <w:p w:rsidR="00487D0C" w:rsidRDefault="00487D0C">
      <w:pPr>
        <w:pStyle w:val="NormalWeb"/>
      </w:pPr>
    </w:p>
    <w:p w:rsidR="00487D0C" w:rsidRDefault="00487D0C">
      <w:pPr>
        <w:pStyle w:val="NormalWeb"/>
      </w:pPr>
    </w:p>
    <w:p w:rsidR="00487D0C" w:rsidRDefault="00487D0C">
      <w:pPr>
        <w:pStyle w:val="NormalWeb"/>
      </w:pPr>
    </w:p>
    <w:p w:rsidR="00487D0C" w:rsidRDefault="00487D0C">
      <w:pPr>
        <w:pStyle w:val="NormalWeb"/>
      </w:pPr>
    </w:p>
    <w:p w:rsidR="00487D0C" w:rsidRDefault="00487D0C">
      <w:pPr>
        <w:pStyle w:val="NormalWeb"/>
        <w:rPr>
          <w:lang w:val="en-US"/>
        </w:rPr>
      </w:pPr>
    </w:p>
    <w:p w:rsidR="00487D0C" w:rsidRDefault="005C7E6D">
      <w:pPr>
        <w:keepNext/>
        <w:keepLines/>
        <w:spacing w:before="200" w:after="0" w:line="276" w:lineRule="auto"/>
        <w:outlineLvl w:val="1"/>
        <w:rPr>
          <w:rFonts w:ascii="Calibri" w:eastAsia="MS Gothic" w:hAnsi="Calibri" w:cs="Times New Roman"/>
          <w:b/>
          <w:bCs/>
          <w:kern w:val="0"/>
          <w:sz w:val="28"/>
          <w:szCs w:val="28"/>
          <w:lang w:val="en-US"/>
          <w14:ligatures w14:val="none"/>
        </w:rPr>
      </w:pPr>
      <w:r>
        <w:rPr>
          <w:rFonts w:ascii="Calibri" w:eastAsia="MS Gothic" w:hAnsi="Calibri" w:cs="Times New Roman"/>
          <w:b/>
          <w:bCs/>
          <w:kern w:val="0"/>
          <w:sz w:val="28"/>
          <w:szCs w:val="28"/>
          <w:lang w:val="en-US"/>
          <w14:ligatures w14:val="none"/>
        </w:rPr>
        <w:t>1.2 Scope</w:t>
      </w: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pStyle w:val="NormalWeb"/>
      </w:pPr>
      <w:proofErr w:type="spellStart"/>
      <w:r>
        <w:t>ExploreMate</w:t>
      </w:r>
      <w:proofErr w:type="spellEnd"/>
      <w:r>
        <w:t xml:space="preserve"> is a comprehensive travel platfo</w:t>
      </w:r>
      <w:r>
        <w:t xml:space="preserve">rm designed to enhance the travel experience by connecting users with professional tour guides and offering personalized, interactive, and streamlined planning tools. The app’s scope covers the entire journey of a </w:t>
      </w:r>
      <w:proofErr w:type="spellStart"/>
      <w:r>
        <w:t>traveler</w:t>
      </w:r>
      <w:proofErr w:type="spellEnd"/>
      <w:r>
        <w:t>, from initial planning to post-tr</w:t>
      </w:r>
      <w:r>
        <w:t>ip reflection, ensuring a seamless and engaging experience.</w:t>
      </w:r>
    </w:p>
    <w:p w:rsidR="00487D0C" w:rsidRDefault="005C7E6D">
      <w:pPr>
        <w:pStyle w:val="Heading3"/>
        <w:keepNext w:val="0"/>
        <w:keepLines w:val="0"/>
        <w:rPr>
          <w:rFonts w:ascii="Times New Roman" w:hAnsi="Times New Roman"/>
          <w:color w:val="auto"/>
          <w:sz w:val="24"/>
          <w:szCs w:val="24"/>
        </w:rPr>
      </w:pPr>
      <w:r>
        <w:rPr>
          <w:rFonts w:ascii="Times New Roman" w:hAnsi="Times New Roman"/>
          <w:color w:val="auto"/>
          <w:sz w:val="24"/>
          <w:szCs w:val="24"/>
        </w:rPr>
        <w:t>Functional Scope</w:t>
      </w:r>
    </w:p>
    <w:p w:rsidR="00487D0C" w:rsidRDefault="005C7E6D">
      <w:pPr>
        <w:pStyle w:val="NormalWeb"/>
        <w:ind w:left="720"/>
      </w:pPr>
      <w:r>
        <w:rPr>
          <w:rStyle w:val="Strong"/>
        </w:rPr>
        <w:t>User Access and Profiles</w:t>
      </w:r>
      <w:r>
        <w:t>:</w:t>
      </w:r>
    </w:p>
    <w:p w:rsidR="00487D0C" w:rsidRDefault="005C7E6D">
      <w:pPr>
        <w:numPr>
          <w:ilvl w:val="1"/>
          <w:numId w:val="11"/>
        </w:numPr>
        <w:spacing w:beforeAutospacing="1" w:after="0" w:afterAutospacing="1"/>
        <w:rPr>
          <w:rFonts w:ascii="Times New Roman" w:hAnsi="Times New Roman" w:cs="Times New Roman"/>
        </w:rPr>
      </w:pPr>
      <w:r>
        <w:rPr>
          <w:rFonts w:ascii="Times New Roman" w:hAnsi="Times New Roman" w:cs="Times New Roman"/>
        </w:rPr>
        <w:t>Account creation and login options, including guest access.</w:t>
      </w:r>
    </w:p>
    <w:p w:rsidR="00487D0C" w:rsidRDefault="005C7E6D">
      <w:pPr>
        <w:numPr>
          <w:ilvl w:val="1"/>
          <w:numId w:val="11"/>
        </w:numPr>
        <w:spacing w:beforeAutospacing="1" w:after="0" w:afterAutospacing="1"/>
        <w:rPr>
          <w:rFonts w:ascii="Times New Roman" w:hAnsi="Times New Roman" w:cs="Times New Roman"/>
        </w:rPr>
      </w:pPr>
      <w:r>
        <w:rPr>
          <w:rFonts w:ascii="Times New Roman" w:hAnsi="Times New Roman" w:cs="Times New Roman"/>
        </w:rPr>
        <w:t>Personal profile setup with customizable preferences for tailored recommendations.</w:t>
      </w:r>
    </w:p>
    <w:p w:rsidR="00487D0C" w:rsidRDefault="005C7E6D">
      <w:pPr>
        <w:pStyle w:val="NormalWeb"/>
        <w:ind w:left="720"/>
      </w:pPr>
      <w:r>
        <w:rPr>
          <w:rStyle w:val="Strong"/>
        </w:rPr>
        <w:t>Personalized Recommendations</w:t>
      </w:r>
      <w:r>
        <w:t>:</w:t>
      </w:r>
    </w:p>
    <w:p w:rsidR="00487D0C" w:rsidRDefault="005C7E6D">
      <w:pPr>
        <w:numPr>
          <w:ilvl w:val="1"/>
          <w:numId w:val="12"/>
        </w:numPr>
        <w:spacing w:beforeAutospacing="1" w:after="0" w:afterAutospacing="1"/>
        <w:rPr>
          <w:rFonts w:ascii="Times New Roman" w:hAnsi="Times New Roman" w:cs="Times New Roman"/>
        </w:rPr>
      </w:pPr>
      <w:r>
        <w:rPr>
          <w:rFonts w:ascii="Times New Roman" w:hAnsi="Times New Roman" w:cs="Times New Roman"/>
        </w:rPr>
        <w:t>Filtered search for tour guides based on preferences such as budget, language, expertise, and transportation mode.</w:t>
      </w:r>
    </w:p>
    <w:p w:rsidR="00487D0C" w:rsidRDefault="005C7E6D">
      <w:pPr>
        <w:numPr>
          <w:ilvl w:val="1"/>
          <w:numId w:val="12"/>
        </w:numPr>
        <w:spacing w:beforeAutospacing="1" w:after="0" w:afterAutospacing="1"/>
        <w:rPr>
          <w:rFonts w:ascii="Times New Roman" w:hAnsi="Times New Roman" w:cs="Times New Roman"/>
        </w:rPr>
      </w:pPr>
      <w:r>
        <w:rPr>
          <w:rFonts w:ascii="Times New Roman" w:hAnsi="Times New Roman" w:cs="Times New Roman"/>
        </w:rPr>
        <w:t>Suggestions for tours and guides tailored to user interests.</w:t>
      </w:r>
    </w:p>
    <w:p w:rsidR="00487D0C" w:rsidRDefault="005C7E6D">
      <w:pPr>
        <w:pStyle w:val="NormalWeb"/>
        <w:ind w:left="720"/>
      </w:pPr>
      <w:r>
        <w:rPr>
          <w:rStyle w:val="Strong"/>
        </w:rPr>
        <w:t>Guide Profiles and Bookings</w:t>
      </w:r>
      <w:r>
        <w:t>:</w:t>
      </w:r>
    </w:p>
    <w:p w:rsidR="00487D0C" w:rsidRDefault="005C7E6D">
      <w:pPr>
        <w:numPr>
          <w:ilvl w:val="1"/>
          <w:numId w:val="13"/>
        </w:numPr>
        <w:spacing w:beforeAutospacing="1" w:after="0" w:afterAutospacing="1"/>
        <w:rPr>
          <w:rFonts w:ascii="Times New Roman" w:hAnsi="Times New Roman" w:cs="Times New Roman"/>
        </w:rPr>
      </w:pPr>
      <w:r>
        <w:rPr>
          <w:rFonts w:ascii="Times New Roman" w:hAnsi="Times New Roman" w:cs="Times New Roman"/>
        </w:rPr>
        <w:t xml:space="preserve">Detailed guide </w:t>
      </w:r>
      <w:r>
        <w:rPr>
          <w:rFonts w:ascii="Times New Roman" w:hAnsi="Times New Roman" w:cs="Times New Roman"/>
        </w:rPr>
        <w:t>profiles with biographies, reviews, pricing, and available tour options.</w:t>
      </w:r>
    </w:p>
    <w:p w:rsidR="00487D0C" w:rsidRDefault="005C7E6D">
      <w:pPr>
        <w:numPr>
          <w:ilvl w:val="1"/>
          <w:numId w:val="13"/>
        </w:numPr>
        <w:spacing w:beforeAutospacing="1" w:after="0" w:afterAutospacing="1"/>
        <w:rPr>
          <w:rFonts w:ascii="Times New Roman" w:hAnsi="Times New Roman" w:cs="Times New Roman"/>
        </w:rPr>
      </w:pPr>
      <w:r>
        <w:rPr>
          <w:rFonts w:ascii="Times New Roman" w:hAnsi="Times New Roman" w:cs="Times New Roman"/>
        </w:rPr>
        <w:t>Real-time chat with guides for inquiries.</w:t>
      </w:r>
    </w:p>
    <w:p w:rsidR="00487D0C" w:rsidRDefault="005C7E6D">
      <w:pPr>
        <w:numPr>
          <w:ilvl w:val="1"/>
          <w:numId w:val="13"/>
        </w:numPr>
        <w:spacing w:beforeAutospacing="1" w:after="0" w:afterAutospacing="1"/>
        <w:rPr>
          <w:rFonts w:ascii="Times New Roman" w:hAnsi="Times New Roman" w:cs="Times New Roman"/>
        </w:rPr>
      </w:pPr>
      <w:r>
        <w:rPr>
          <w:rFonts w:ascii="Times New Roman" w:hAnsi="Times New Roman" w:cs="Times New Roman"/>
        </w:rPr>
        <w:t>Instant booking and secure payment integration.</w:t>
      </w:r>
    </w:p>
    <w:p w:rsidR="00487D0C" w:rsidRDefault="005C7E6D">
      <w:pPr>
        <w:pStyle w:val="NormalWeb"/>
        <w:ind w:left="720"/>
      </w:pPr>
      <w:r>
        <w:rPr>
          <w:rStyle w:val="Strong"/>
        </w:rPr>
        <w:t>On-Tour Features</w:t>
      </w:r>
      <w:r>
        <w:t>:</w:t>
      </w:r>
    </w:p>
    <w:p w:rsidR="00487D0C" w:rsidRDefault="005C7E6D">
      <w:pPr>
        <w:numPr>
          <w:ilvl w:val="1"/>
          <w:numId w:val="14"/>
        </w:numPr>
        <w:spacing w:beforeAutospacing="1" w:after="0" w:afterAutospacing="1"/>
        <w:rPr>
          <w:rFonts w:ascii="Times New Roman" w:hAnsi="Times New Roman" w:cs="Times New Roman"/>
        </w:rPr>
      </w:pPr>
      <w:r>
        <w:rPr>
          <w:rFonts w:ascii="Times New Roman" w:hAnsi="Times New Roman" w:cs="Times New Roman"/>
        </w:rPr>
        <w:t>Live trip tracking with navigation to key destinations.</w:t>
      </w:r>
    </w:p>
    <w:p w:rsidR="00487D0C" w:rsidRDefault="005C7E6D">
      <w:pPr>
        <w:numPr>
          <w:ilvl w:val="1"/>
          <w:numId w:val="14"/>
        </w:numPr>
        <w:spacing w:beforeAutospacing="1" w:after="0" w:afterAutospacing="1"/>
        <w:rPr>
          <w:rFonts w:ascii="Times New Roman" w:hAnsi="Times New Roman" w:cs="Times New Roman"/>
        </w:rPr>
      </w:pPr>
      <w:r>
        <w:rPr>
          <w:rFonts w:ascii="Times New Roman" w:hAnsi="Times New Roman" w:cs="Times New Roman"/>
        </w:rPr>
        <w:t>Interactive tour el</w:t>
      </w:r>
      <w:r>
        <w:rPr>
          <w:rFonts w:ascii="Times New Roman" w:hAnsi="Times New Roman" w:cs="Times New Roman"/>
        </w:rPr>
        <w:t>ements, such as local recommendations, scavenger hunts, and photo challenges.</w:t>
      </w:r>
    </w:p>
    <w:p w:rsidR="00487D0C" w:rsidRDefault="005C7E6D">
      <w:pPr>
        <w:numPr>
          <w:ilvl w:val="1"/>
          <w:numId w:val="14"/>
        </w:numPr>
        <w:spacing w:beforeAutospacing="1" w:after="0" w:afterAutospacing="1"/>
        <w:rPr>
          <w:rFonts w:ascii="Times New Roman" w:hAnsi="Times New Roman" w:cs="Times New Roman"/>
        </w:rPr>
      </w:pPr>
      <w:r>
        <w:rPr>
          <w:rFonts w:ascii="Times New Roman" w:hAnsi="Times New Roman" w:cs="Times New Roman"/>
        </w:rPr>
        <w:t>Real-time communication with guides during the trip.</w:t>
      </w:r>
    </w:p>
    <w:p w:rsidR="00487D0C" w:rsidRDefault="005C7E6D">
      <w:pPr>
        <w:pStyle w:val="NormalWeb"/>
        <w:ind w:left="720"/>
      </w:pPr>
      <w:r>
        <w:rPr>
          <w:rStyle w:val="Strong"/>
        </w:rPr>
        <w:t>Post-Tour Engagement</w:t>
      </w:r>
      <w:r>
        <w:t>:</w:t>
      </w:r>
    </w:p>
    <w:p w:rsidR="00487D0C" w:rsidRDefault="005C7E6D">
      <w:pPr>
        <w:numPr>
          <w:ilvl w:val="1"/>
          <w:numId w:val="15"/>
        </w:numPr>
        <w:spacing w:beforeAutospacing="1" w:after="0" w:afterAutospacing="1"/>
        <w:rPr>
          <w:rFonts w:ascii="Times New Roman" w:hAnsi="Times New Roman" w:cs="Times New Roman"/>
        </w:rPr>
      </w:pPr>
      <w:r>
        <w:rPr>
          <w:rFonts w:ascii="Times New Roman" w:hAnsi="Times New Roman" w:cs="Times New Roman"/>
        </w:rPr>
        <w:t>Review and rating system for guides and tours.</w:t>
      </w:r>
    </w:p>
    <w:p w:rsidR="00487D0C" w:rsidRDefault="005C7E6D">
      <w:pPr>
        <w:numPr>
          <w:ilvl w:val="1"/>
          <w:numId w:val="15"/>
        </w:numPr>
        <w:spacing w:beforeAutospacing="1" w:after="0" w:afterAutospacing="1"/>
        <w:rPr>
          <w:rFonts w:ascii="Times New Roman" w:hAnsi="Times New Roman" w:cs="Times New Roman"/>
        </w:rPr>
      </w:pPr>
      <w:r>
        <w:rPr>
          <w:rFonts w:ascii="Times New Roman" w:hAnsi="Times New Roman" w:cs="Times New Roman"/>
        </w:rPr>
        <w:t>Media upload for sharing photos, videos, and travel stor</w:t>
      </w:r>
      <w:r>
        <w:rPr>
          <w:rFonts w:ascii="Times New Roman" w:hAnsi="Times New Roman" w:cs="Times New Roman"/>
        </w:rPr>
        <w:t>ies.</w:t>
      </w:r>
    </w:p>
    <w:p w:rsidR="00487D0C" w:rsidRDefault="005C7E6D">
      <w:pPr>
        <w:numPr>
          <w:ilvl w:val="1"/>
          <w:numId w:val="15"/>
        </w:numPr>
        <w:spacing w:beforeAutospacing="1" w:after="0" w:afterAutospacing="1"/>
        <w:rPr>
          <w:rFonts w:ascii="Times New Roman" w:hAnsi="Times New Roman" w:cs="Times New Roman"/>
        </w:rPr>
      </w:pPr>
      <w:r>
        <w:rPr>
          <w:rFonts w:ascii="Times New Roman" w:hAnsi="Times New Roman" w:cs="Times New Roman"/>
        </w:rPr>
        <w:t>Personalized travel journal for documenting and reliving experiences.</w:t>
      </w:r>
    </w:p>
    <w:p w:rsidR="00487D0C" w:rsidRDefault="00487D0C">
      <w:pPr>
        <w:pStyle w:val="NormalWeb"/>
        <w:ind w:left="720"/>
        <w:rPr>
          <w:rStyle w:val="Strong"/>
        </w:rPr>
      </w:pPr>
    </w:p>
    <w:p w:rsidR="00487D0C" w:rsidRDefault="005C7E6D">
      <w:pPr>
        <w:pStyle w:val="NormalWeb"/>
        <w:ind w:left="720"/>
      </w:pPr>
      <w:r>
        <w:rPr>
          <w:rStyle w:val="Strong"/>
        </w:rPr>
        <w:t>Advanced Features</w:t>
      </w:r>
      <w:r>
        <w:t>:</w:t>
      </w:r>
    </w:p>
    <w:p w:rsidR="00487D0C" w:rsidRDefault="005C7E6D">
      <w:pPr>
        <w:numPr>
          <w:ilvl w:val="1"/>
          <w:numId w:val="1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Multi-destination and multi-day trip planning with bundled services like accommodation and transportation.</w:t>
      </w:r>
    </w:p>
    <w:p w:rsidR="00487D0C" w:rsidRDefault="005C7E6D">
      <w:pPr>
        <w:numPr>
          <w:ilvl w:val="1"/>
          <w:numId w:val="1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Customizable group tours and itineraries for families </w:t>
      </w:r>
      <w:r>
        <w:rPr>
          <w:rFonts w:ascii="Times New Roman" w:hAnsi="Times New Roman" w:cs="Times New Roman"/>
          <w:sz w:val="24"/>
          <w:szCs w:val="24"/>
        </w:rPr>
        <w:t>and friends.</w:t>
      </w:r>
    </w:p>
    <w:p w:rsidR="00487D0C" w:rsidRDefault="005C7E6D">
      <w:pPr>
        <w:numPr>
          <w:ilvl w:val="1"/>
          <w:numId w:val="1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Professional photography services and access to hidden, local-recommended spots.</w:t>
      </w:r>
    </w:p>
    <w:p w:rsidR="00487D0C" w:rsidRDefault="005C7E6D">
      <w:pPr>
        <w:pStyle w:val="NormalWeb"/>
        <w:ind w:left="720"/>
      </w:pPr>
      <w:r>
        <w:rPr>
          <w:rStyle w:val="Strong"/>
        </w:rPr>
        <w:t>Customer Support and Notifications</w:t>
      </w:r>
      <w:r>
        <w:t>:</w:t>
      </w:r>
    </w:p>
    <w:p w:rsidR="00487D0C" w:rsidRDefault="005C7E6D">
      <w:pPr>
        <w:numPr>
          <w:ilvl w:val="1"/>
          <w:numId w:val="1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24/7 live chat and FAQ resources for assistance.</w:t>
      </w:r>
    </w:p>
    <w:p w:rsidR="00487D0C" w:rsidRDefault="005C7E6D">
      <w:pPr>
        <w:numPr>
          <w:ilvl w:val="1"/>
          <w:numId w:val="1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Notifications and reminders for bookings, upcoming tours, and special offers.</w:t>
      </w:r>
    </w:p>
    <w:p w:rsidR="00487D0C" w:rsidRDefault="005C7E6D">
      <w:pPr>
        <w:pStyle w:val="Heading3"/>
        <w:keepNext w:val="0"/>
        <w:keepLines w:val="0"/>
        <w:rPr>
          <w:rFonts w:ascii="Times New Roman" w:hAnsi="Times New Roman"/>
          <w:color w:val="auto"/>
          <w:sz w:val="24"/>
          <w:szCs w:val="24"/>
        </w:rPr>
      </w:pPr>
      <w:r>
        <w:rPr>
          <w:rFonts w:ascii="Times New Roman" w:hAnsi="Times New Roman"/>
          <w:color w:val="auto"/>
          <w:sz w:val="24"/>
          <w:szCs w:val="24"/>
        </w:rPr>
        <w:t>Technical Scope</w:t>
      </w:r>
    </w:p>
    <w:p w:rsidR="00487D0C" w:rsidRDefault="005C7E6D">
      <w:pPr>
        <w:pStyle w:val="NormalWeb"/>
        <w:ind w:left="720"/>
      </w:pPr>
      <w:r>
        <w:rPr>
          <w:rStyle w:val="Strong"/>
        </w:rPr>
        <w:t>Platform Accessibility</w:t>
      </w:r>
      <w:r>
        <w:t>:</w:t>
      </w:r>
    </w:p>
    <w:p w:rsidR="00487D0C" w:rsidRDefault="005C7E6D">
      <w:pPr>
        <w:numPr>
          <w:ilvl w:val="1"/>
          <w:numId w:val="18"/>
        </w:numPr>
        <w:spacing w:beforeAutospacing="1" w:after="0" w:afterAutospacing="1"/>
      </w:pPr>
      <w:r>
        <w:t>Availability on mobile platforms (</w:t>
      </w:r>
      <w:proofErr w:type="spellStart"/>
      <w:r>
        <w:t>iOS</w:t>
      </w:r>
      <w:proofErr w:type="spellEnd"/>
      <w:r>
        <w:t xml:space="preserve"> and Android).</w:t>
      </w:r>
    </w:p>
    <w:p w:rsidR="00487D0C" w:rsidRDefault="005C7E6D">
      <w:pPr>
        <w:numPr>
          <w:ilvl w:val="1"/>
          <w:numId w:val="18"/>
        </w:numPr>
        <w:spacing w:beforeAutospacing="1" w:after="0" w:afterAutospacing="1"/>
      </w:pPr>
      <w:r>
        <w:t>Cloud-based infrastructure for seamless synchronization across devices.</w:t>
      </w:r>
    </w:p>
    <w:p w:rsidR="00487D0C" w:rsidRDefault="005C7E6D">
      <w:pPr>
        <w:pStyle w:val="NormalWeb"/>
        <w:ind w:left="720"/>
      </w:pPr>
      <w:r>
        <w:rPr>
          <w:rStyle w:val="Strong"/>
        </w:rPr>
        <w:t>Data Integration</w:t>
      </w:r>
      <w:r>
        <w:t>:</w:t>
      </w:r>
    </w:p>
    <w:p w:rsidR="00487D0C" w:rsidRDefault="005C7E6D">
      <w:pPr>
        <w:numPr>
          <w:ilvl w:val="1"/>
          <w:numId w:val="19"/>
        </w:numPr>
        <w:spacing w:beforeAutospacing="1" w:after="0" w:afterAutospacing="1"/>
        <w:rPr>
          <w:rFonts w:ascii="Times New Roman" w:hAnsi="Times New Roman" w:cs="Times New Roman"/>
        </w:rPr>
      </w:pPr>
      <w:r>
        <w:rPr>
          <w:rFonts w:ascii="Times New Roman" w:hAnsi="Times New Roman" w:cs="Times New Roman"/>
        </w:rPr>
        <w:t>AI-powered algorithms for personalized suggestions.</w:t>
      </w:r>
    </w:p>
    <w:p w:rsidR="00487D0C" w:rsidRDefault="005C7E6D">
      <w:pPr>
        <w:numPr>
          <w:ilvl w:val="1"/>
          <w:numId w:val="19"/>
        </w:numPr>
        <w:spacing w:beforeAutospacing="1" w:after="0" w:afterAutospacing="1"/>
        <w:rPr>
          <w:rFonts w:ascii="Times New Roman" w:hAnsi="Times New Roman" w:cs="Times New Roman"/>
        </w:rPr>
      </w:pPr>
      <w:r>
        <w:rPr>
          <w:rFonts w:ascii="Times New Roman" w:hAnsi="Times New Roman" w:cs="Times New Roman"/>
        </w:rPr>
        <w:t xml:space="preserve">Secure storage of </w:t>
      </w:r>
      <w:r>
        <w:rPr>
          <w:rFonts w:ascii="Times New Roman" w:hAnsi="Times New Roman" w:cs="Times New Roman"/>
        </w:rPr>
        <w:t>user data and payment information.</w:t>
      </w:r>
    </w:p>
    <w:p w:rsidR="00487D0C" w:rsidRDefault="005C7E6D">
      <w:pPr>
        <w:pStyle w:val="NormalWeb"/>
        <w:ind w:left="720"/>
      </w:pPr>
      <w:r>
        <w:rPr>
          <w:rStyle w:val="Strong"/>
        </w:rPr>
        <w:t>Localization</w:t>
      </w:r>
      <w:r>
        <w:t>:</w:t>
      </w:r>
    </w:p>
    <w:p w:rsidR="00487D0C" w:rsidRDefault="005C7E6D">
      <w:pPr>
        <w:numPr>
          <w:ilvl w:val="1"/>
          <w:numId w:val="20"/>
        </w:numPr>
        <w:spacing w:beforeAutospacing="1" w:after="0" w:afterAutospacing="1"/>
        <w:rPr>
          <w:rFonts w:ascii="Times New Roman" w:hAnsi="Times New Roman" w:cs="Times New Roman"/>
        </w:rPr>
      </w:pPr>
      <w:r>
        <w:rPr>
          <w:rFonts w:ascii="Times New Roman" w:hAnsi="Times New Roman" w:cs="Times New Roman"/>
        </w:rPr>
        <w:t>Support for multiple languages to cater to a global user base.</w:t>
      </w:r>
    </w:p>
    <w:p w:rsidR="00487D0C" w:rsidRDefault="005C7E6D">
      <w:pPr>
        <w:numPr>
          <w:ilvl w:val="1"/>
          <w:numId w:val="20"/>
        </w:numPr>
        <w:spacing w:beforeAutospacing="1" w:after="0" w:afterAutospacing="1"/>
        <w:rPr>
          <w:rFonts w:ascii="Times New Roman" w:hAnsi="Times New Roman" w:cs="Times New Roman"/>
        </w:rPr>
      </w:pPr>
      <w:r>
        <w:rPr>
          <w:rFonts w:ascii="Times New Roman" w:hAnsi="Times New Roman" w:cs="Times New Roman"/>
        </w:rPr>
        <w:t>Filters for local guides, events, and attractions based on the user’s location.</w:t>
      </w:r>
    </w:p>
    <w:p w:rsidR="00487D0C" w:rsidRDefault="005C7E6D">
      <w:pPr>
        <w:pStyle w:val="NormalWeb"/>
        <w:ind w:left="720"/>
      </w:pPr>
      <w:r>
        <w:rPr>
          <w:rStyle w:val="Strong"/>
        </w:rPr>
        <w:t>Scalability</w:t>
      </w:r>
      <w:r>
        <w:t>:</w:t>
      </w:r>
    </w:p>
    <w:p w:rsidR="00487D0C" w:rsidRDefault="005C7E6D">
      <w:pPr>
        <w:numPr>
          <w:ilvl w:val="1"/>
          <w:numId w:val="21"/>
        </w:numPr>
        <w:spacing w:beforeAutospacing="1" w:after="0" w:afterAutospacing="1"/>
        <w:rPr>
          <w:rFonts w:ascii="Times New Roman" w:hAnsi="Times New Roman" w:cs="Times New Roman"/>
        </w:rPr>
      </w:pPr>
      <w:r>
        <w:rPr>
          <w:rFonts w:ascii="Times New Roman" w:hAnsi="Times New Roman" w:cs="Times New Roman"/>
        </w:rPr>
        <w:t>Ability to accommodate an increasing number of user</w:t>
      </w:r>
      <w:r>
        <w:rPr>
          <w:rFonts w:ascii="Times New Roman" w:hAnsi="Times New Roman" w:cs="Times New Roman"/>
        </w:rPr>
        <w:t>s, guides, and tours.</w:t>
      </w:r>
    </w:p>
    <w:p w:rsidR="00487D0C" w:rsidRDefault="005C7E6D">
      <w:pPr>
        <w:numPr>
          <w:ilvl w:val="1"/>
          <w:numId w:val="21"/>
        </w:numPr>
        <w:spacing w:beforeAutospacing="1" w:after="0" w:afterAutospacing="1"/>
      </w:pPr>
      <w:r>
        <w:rPr>
          <w:rFonts w:ascii="Times New Roman" w:hAnsi="Times New Roman" w:cs="Times New Roman"/>
        </w:rPr>
        <w:t>Flexibl</w:t>
      </w:r>
      <w:r>
        <w:t>e architecture to integrate additional features and services in the future.</w:t>
      </w:r>
    </w:p>
    <w:p w:rsidR="00487D0C" w:rsidRDefault="00487D0C">
      <w:pPr>
        <w:spacing w:beforeAutospacing="1" w:after="0" w:afterAutospacing="1"/>
      </w:pPr>
    </w:p>
    <w:p w:rsidR="00487D0C" w:rsidRDefault="00487D0C">
      <w:pPr>
        <w:spacing w:beforeAutospacing="1" w:after="0" w:afterAutospacing="1"/>
      </w:pPr>
    </w:p>
    <w:p w:rsidR="00487D0C" w:rsidRDefault="00487D0C">
      <w:pPr>
        <w:spacing w:beforeAutospacing="1" w:after="0" w:afterAutospacing="1"/>
      </w:pPr>
    </w:p>
    <w:p w:rsidR="00487D0C" w:rsidRDefault="00487D0C">
      <w:pPr>
        <w:spacing w:beforeAutospacing="1" w:after="0" w:afterAutospacing="1"/>
      </w:pPr>
    </w:p>
    <w:p w:rsidR="00487D0C" w:rsidRDefault="005C7E6D">
      <w:pPr>
        <w:pStyle w:val="Heading3"/>
        <w:keepNext w:val="0"/>
        <w:keepLines w:val="0"/>
        <w:rPr>
          <w:rFonts w:ascii="Times New Roman" w:hAnsi="Times New Roman"/>
          <w:color w:val="auto"/>
          <w:sz w:val="24"/>
          <w:szCs w:val="24"/>
        </w:rPr>
      </w:pPr>
      <w:r>
        <w:rPr>
          <w:rFonts w:ascii="Times New Roman" w:hAnsi="Times New Roman"/>
          <w:color w:val="auto"/>
          <w:sz w:val="24"/>
          <w:szCs w:val="24"/>
        </w:rPr>
        <w:lastRenderedPageBreak/>
        <w:t>Market Scope</w:t>
      </w:r>
    </w:p>
    <w:p w:rsidR="00487D0C" w:rsidRDefault="005C7E6D">
      <w:pPr>
        <w:pStyle w:val="NormalWeb"/>
        <w:numPr>
          <w:ilvl w:val="0"/>
          <w:numId w:val="22"/>
        </w:numPr>
      </w:pPr>
      <w:r>
        <w:rPr>
          <w:rStyle w:val="Strong"/>
        </w:rPr>
        <w:t>Target Users</w:t>
      </w:r>
      <w:r>
        <w:t>:</w:t>
      </w:r>
    </w:p>
    <w:p w:rsidR="00487D0C" w:rsidRDefault="005C7E6D">
      <w:pPr>
        <w:numPr>
          <w:ilvl w:val="1"/>
          <w:numId w:val="23"/>
        </w:numPr>
        <w:spacing w:beforeAutospacing="1" w:after="0" w:afterAutospacing="1"/>
        <w:rPr>
          <w:rFonts w:ascii="Times New Roman" w:hAnsi="Times New Roman" w:cs="Times New Roman"/>
        </w:rPr>
      </w:pPr>
      <w:r>
        <w:rPr>
          <w:rFonts w:ascii="Times New Roman" w:hAnsi="Times New Roman" w:cs="Times New Roman"/>
        </w:rPr>
        <w:t xml:space="preserve">Solo </w:t>
      </w:r>
      <w:proofErr w:type="spellStart"/>
      <w:r>
        <w:rPr>
          <w:rFonts w:ascii="Times New Roman" w:hAnsi="Times New Roman" w:cs="Times New Roman"/>
        </w:rPr>
        <w:t>travelers</w:t>
      </w:r>
      <w:proofErr w:type="spellEnd"/>
      <w:r>
        <w:rPr>
          <w:rFonts w:ascii="Times New Roman" w:hAnsi="Times New Roman" w:cs="Times New Roman"/>
        </w:rPr>
        <w:t>, families, groups, and corporate teams seeking tailored travel experiences.</w:t>
      </w:r>
    </w:p>
    <w:p w:rsidR="00487D0C" w:rsidRDefault="005C7E6D">
      <w:pPr>
        <w:numPr>
          <w:ilvl w:val="1"/>
          <w:numId w:val="23"/>
        </w:numPr>
        <w:spacing w:beforeAutospacing="1" w:after="0" w:afterAutospacing="1"/>
        <w:rPr>
          <w:rFonts w:ascii="Times New Roman" w:hAnsi="Times New Roman" w:cs="Times New Roman"/>
        </w:rPr>
      </w:pPr>
      <w:r>
        <w:rPr>
          <w:rFonts w:ascii="Times New Roman" w:hAnsi="Times New Roman" w:cs="Times New Roman"/>
        </w:rPr>
        <w:t xml:space="preserve">Local and international </w:t>
      </w:r>
      <w:proofErr w:type="spellStart"/>
      <w:r>
        <w:rPr>
          <w:rFonts w:ascii="Times New Roman" w:hAnsi="Times New Roman" w:cs="Times New Roman"/>
        </w:rPr>
        <w:t>trave</w:t>
      </w:r>
      <w:r>
        <w:rPr>
          <w:rFonts w:ascii="Times New Roman" w:hAnsi="Times New Roman" w:cs="Times New Roman"/>
        </w:rPr>
        <w:t>lers</w:t>
      </w:r>
      <w:proofErr w:type="spellEnd"/>
      <w:r>
        <w:rPr>
          <w:rFonts w:ascii="Times New Roman" w:hAnsi="Times New Roman" w:cs="Times New Roman"/>
        </w:rPr>
        <w:t xml:space="preserve"> looking for authentic cultural, historical, or adventure experiences.</w:t>
      </w:r>
    </w:p>
    <w:p w:rsidR="00487D0C" w:rsidRDefault="005C7E6D">
      <w:p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Target Regions</w:t>
      </w:r>
      <w:r>
        <w:rPr>
          <w:rFonts w:ascii="Times New Roman" w:hAnsi="Times New Roman" w:cs="Times New Roman"/>
          <w:sz w:val="24"/>
          <w:szCs w:val="24"/>
        </w:rPr>
        <w:t>:</w:t>
      </w:r>
    </w:p>
    <w:p w:rsidR="00487D0C" w:rsidRDefault="005C7E6D">
      <w:pPr>
        <w:spacing w:beforeAutospacing="1" w:after="0" w:afterAutospacing="1"/>
        <w:ind w:left="1080"/>
        <w:rPr>
          <w:rFonts w:ascii="Times New Roman" w:hAnsi="Times New Roman" w:cs="Times New Roman"/>
        </w:rPr>
      </w:pPr>
      <w:r>
        <w:rPr>
          <w:rFonts w:ascii="Times New Roman" w:hAnsi="Times New Roman" w:cs="Times New Roman"/>
        </w:rPr>
        <w:t>Initial focus on popular travel destinations, expanding globally based on demand and partnerships with local guides.</w:t>
      </w:r>
    </w:p>
    <w:p w:rsidR="00487D0C" w:rsidRDefault="005C7E6D">
      <w:pPr>
        <w:pStyle w:val="NormalWeb"/>
      </w:pPr>
      <w:r>
        <w:rPr>
          <w:rStyle w:val="Strong"/>
        </w:rPr>
        <w:t>Tour Guide Community</w:t>
      </w:r>
      <w:r>
        <w:t>:</w:t>
      </w:r>
    </w:p>
    <w:p w:rsidR="00487D0C" w:rsidRDefault="005C7E6D">
      <w:pPr>
        <w:spacing w:beforeAutospacing="1" w:after="0" w:afterAutospacing="1"/>
        <w:ind w:left="1080"/>
        <w:rPr>
          <w:rFonts w:ascii="Times New Roman" w:hAnsi="Times New Roman" w:cs="Times New Roman"/>
        </w:rPr>
      </w:pPr>
      <w:proofErr w:type="gramStart"/>
      <w:r>
        <w:rPr>
          <w:rFonts w:ascii="Times New Roman" w:hAnsi="Times New Roman" w:cs="Times New Roman"/>
        </w:rPr>
        <w:t xml:space="preserve">A platform for </w:t>
      </w:r>
      <w:r>
        <w:rPr>
          <w:rFonts w:ascii="Times New Roman" w:hAnsi="Times New Roman" w:cs="Times New Roman"/>
        </w:rPr>
        <w:t>professional and certified guides to showcase their expertise and expand their reach.</w:t>
      </w:r>
      <w:proofErr w:type="gramEnd"/>
    </w:p>
    <w:p w:rsidR="00487D0C" w:rsidRDefault="005C7E6D">
      <w:pPr>
        <w:pStyle w:val="NormalWeb"/>
      </w:pPr>
      <w:r>
        <w:rPr>
          <w:rStyle w:val="Strong"/>
        </w:rPr>
        <w:t>Travel Ecosystem</w:t>
      </w:r>
      <w:r>
        <w:t>:</w:t>
      </w:r>
    </w:p>
    <w:p w:rsidR="00487D0C" w:rsidRDefault="005C7E6D">
      <w:pPr>
        <w:spacing w:beforeAutospacing="1" w:after="0" w:afterAutospacing="1"/>
        <w:ind w:left="1080"/>
        <w:rPr>
          <w:rFonts w:ascii="Times New Roman" w:hAnsi="Times New Roman" w:cs="Times New Roman"/>
        </w:rPr>
      </w:pPr>
      <w:proofErr w:type="gramStart"/>
      <w:r>
        <w:rPr>
          <w:rFonts w:ascii="Times New Roman" w:hAnsi="Times New Roman" w:cs="Times New Roman"/>
        </w:rPr>
        <w:t>Partnerships with local service providers for accommodations, transportation, and dining to offer bundled packages.</w:t>
      </w:r>
      <w:proofErr w:type="gramEnd"/>
    </w:p>
    <w:p w:rsidR="00487D0C" w:rsidRDefault="005C7E6D">
      <w:pPr>
        <w:pStyle w:val="Heading3"/>
        <w:keepNext w:val="0"/>
        <w:keepLines w:val="0"/>
        <w:rPr>
          <w:rFonts w:ascii="Times New Roman" w:hAnsi="Times New Roman"/>
          <w:color w:val="auto"/>
          <w:sz w:val="24"/>
          <w:szCs w:val="24"/>
        </w:rPr>
      </w:pPr>
      <w:r>
        <w:rPr>
          <w:rFonts w:ascii="Times New Roman" w:hAnsi="Times New Roman"/>
          <w:color w:val="auto"/>
          <w:sz w:val="24"/>
          <w:szCs w:val="24"/>
        </w:rPr>
        <w:t>Limitations</w:t>
      </w:r>
    </w:p>
    <w:p w:rsidR="00487D0C" w:rsidRDefault="005C7E6D">
      <w:pPr>
        <w:numPr>
          <w:ilvl w:val="0"/>
          <w:numId w:val="24"/>
        </w:numPr>
        <w:spacing w:beforeAutospacing="1" w:after="0" w:afterAutospacing="1"/>
        <w:rPr>
          <w:rFonts w:ascii="Times New Roman" w:hAnsi="Times New Roman" w:cs="Times New Roman"/>
        </w:rPr>
      </w:pPr>
      <w:proofErr w:type="spellStart"/>
      <w:r>
        <w:rPr>
          <w:rFonts w:ascii="Times New Roman" w:hAnsi="Times New Roman" w:cs="Times New Roman"/>
        </w:rPr>
        <w:t>ExploreMate</w:t>
      </w:r>
      <w:proofErr w:type="spellEnd"/>
      <w:r>
        <w:rPr>
          <w:rFonts w:ascii="Times New Roman" w:hAnsi="Times New Roman" w:cs="Times New Roman"/>
        </w:rPr>
        <w:t xml:space="preserve"> focuses </w:t>
      </w:r>
      <w:r>
        <w:rPr>
          <w:rFonts w:ascii="Times New Roman" w:hAnsi="Times New Roman" w:cs="Times New Roman"/>
        </w:rPr>
        <w:t>primarily on guided travel experiences and does not handle independent travel logistics like flight bookings.</w:t>
      </w:r>
    </w:p>
    <w:p w:rsidR="00487D0C" w:rsidRDefault="005C7E6D">
      <w:pPr>
        <w:numPr>
          <w:ilvl w:val="0"/>
          <w:numId w:val="24"/>
        </w:numPr>
        <w:spacing w:beforeAutospacing="1" w:after="0" w:afterAutospacing="1"/>
        <w:rPr>
          <w:rFonts w:ascii="Times New Roman" w:hAnsi="Times New Roman" w:cs="Times New Roman"/>
        </w:rPr>
      </w:pPr>
      <w:r>
        <w:rPr>
          <w:rFonts w:ascii="Times New Roman" w:hAnsi="Times New Roman" w:cs="Times New Roman"/>
        </w:rPr>
        <w:t>The availability of certain features may depend on the user’s location and the local guide network.</w:t>
      </w:r>
    </w:p>
    <w:p w:rsidR="00487D0C" w:rsidRDefault="005C7E6D">
      <w:pPr>
        <w:pStyle w:val="NormalWeb"/>
      </w:pPr>
      <w:r>
        <w:rPr>
          <w:rStyle w:val="Strong"/>
        </w:rPr>
        <w:t>Conclusion</w:t>
      </w:r>
      <w:r>
        <w:br/>
        <w:t xml:space="preserve">The scope of </w:t>
      </w:r>
      <w:proofErr w:type="spellStart"/>
      <w:r>
        <w:t>ExploreMate</w:t>
      </w:r>
      <w:proofErr w:type="spellEnd"/>
      <w:r>
        <w:t xml:space="preserve"> encompasse</w:t>
      </w:r>
      <w:r>
        <w:t xml:space="preserve">s all aspects of travel, ensuring that users have a comprehensive tool to plan, experience, and relive their journeys. With its expansive features and emphasis on personalization and engagement, </w:t>
      </w:r>
      <w:proofErr w:type="spellStart"/>
      <w:r>
        <w:t>ExploreMate</w:t>
      </w:r>
      <w:proofErr w:type="spellEnd"/>
      <w:r>
        <w:t xml:space="preserve"> aims to redefine modern travel for both explorers</w:t>
      </w:r>
      <w:r>
        <w:t xml:space="preserve"> and guides alike.</w:t>
      </w:r>
    </w:p>
    <w:p w:rsidR="00487D0C" w:rsidRDefault="00487D0C">
      <w:pPr>
        <w:pStyle w:val="NormalWeb"/>
      </w:pPr>
    </w:p>
    <w:p w:rsidR="00487D0C" w:rsidRDefault="00487D0C">
      <w:pPr>
        <w:pStyle w:val="NormalWeb"/>
      </w:pPr>
    </w:p>
    <w:p w:rsidR="00487D0C" w:rsidRDefault="00487D0C">
      <w:pPr>
        <w:pStyle w:val="NormalWeb"/>
      </w:pPr>
    </w:p>
    <w:p w:rsidR="00487D0C" w:rsidRDefault="00487D0C">
      <w:pPr>
        <w:pStyle w:val="NormalWeb"/>
      </w:pPr>
    </w:p>
    <w:p w:rsidR="00487D0C" w:rsidRDefault="00487D0C">
      <w:pPr>
        <w:pStyle w:val="NormalWeb"/>
        <w:rPr>
          <w:lang w:val="en-US"/>
        </w:rPr>
      </w:pPr>
    </w:p>
    <w:p w:rsidR="00487D0C" w:rsidRDefault="005C7E6D">
      <w:pPr>
        <w:keepNext/>
        <w:keepLines/>
        <w:spacing w:before="200" w:after="0" w:line="276" w:lineRule="auto"/>
        <w:ind w:firstLineChars="50" w:firstLine="141"/>
        <w:outlineLvl w:val="1"/>
        <w:rPr>
          <w:rFonts w:ascii="Times New Roman" w:eastAsia="MS Gothic" w:hAnsi="Times New Roman" w:cs="Times New Roman"/>
          <w:b/>
          <w:bCs/>
          <w:kern w:val="0"/>
          <w:sz w:val="28"/>
          <w:szCs w:val="28"/>
          <w:lang w:val="en-US"/>
          <w14:ligatures w14:val="none"/>
        </w:rPr>
      </w:pPr>
      <w:r>
        <w:rPr>
          <w:rFonts w:ascii="Times New Roman" w:eastAsia="MS Gothic" w:hAnsi="Times New Roman" w:cs="Times New Roman"/>
          <w:b/>
          <w:bCs/>
          <w:kern w:val="0"/>
          <w:sz w:val="28"/>
          <w:szCs w:val="28"/>
          <w14:ligatures w14:val="none"/>
        </w:rPr>
        <w:lastRenderedPageBreak/>
        <w:t xml:space="preserve">1.3 </w:t>
      </w:r>
      <w:r>
        <w:rPr>
          <w:rFonts w:ascii="Times New Roman" w:eastAsia="MS Gothic" w:hAnsi="Times New Roman" w:cs="Times New Roman"/>
          <w:b/>
          <w:bCs/>
          <w:kern w:val="0"/>
          <w:sz w:val="28"/>
          <w:szCs w:val="28"/>
          <w:lang w:val="en-US"/>
          <w14:ligatures w14:val="none"/>
        </w:rPr>
        <w:t>Definitions, Acronyms, and Abbreviations</w:t>
      </w:r>
    </w:p>
    <w:p w:rsidR="00487D0C" w:rsidRDefault="005C7E6D">
      <w:pPr>
        <w:numPr>
          <w:ilvl w:val="0"/>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User</w:t>
      </w:r>
      <w:r>
        <w:rPr>
          <w:rFonts w:ascii="Times New Roman" w:hAnsi="Times New Roman" w:cs="Times New Roman"/>
          <w:sz w:val="24"/>
          <w:szCs w:val="24"/>
        </w:rPr>
        <w:t xml:space="preserve">: Any individual who interacts with the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platform, including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and guides.</w:t>
      </w:r>
    </w:p>
    <w:p w:rsidR="00487D0C" w:rsidRDefault="005C7E6D">
      <w:pPr>
        <w:numPr>
          <w:ilvl w:val="0"/>
          <w:numId w:val="25"/>
        </w:numPr>
        <w:spacing w:beforeAutospacing="1" w:after="0" w:afterAutospacing="1"/>
        <w:rPr>
          <w:rFonts w:ascii="Times New Roman" w:hAnsi="Times New Roman" w:cs="Times New Roman"/>
          <w:sz w:val="24"/>
          <w:szCs w:val="24"/>
        </w:rPr>
      </w:pPr>
      <w:proofErr w:type="spellStart"/>
      <w:r>
        <w:rPr>
          <w:rStyle w:val="Strong"/>
          <w:rFonts w:ascii="Times New Roman" w:hAnsi="Times New Roman" w:cs="Times New Roman"/>
          <w:sz w:val="24"/>
          <w:szCs w:val="24"/>
        </w:rPr>
        <w:t>Traveler</w:t>
      </w:r>
      <w:proofErr w:type="spellEnd"/>
      <w:r>
        <w:rPr>
          <w:rFonts w:ascii="Times New Roman" w:hAnsi="Times New Roman" w:cs="Times New Roman"/>
          <w:sz w:val="24"/>
          <w:szCs w:val="24"/>
        </w:rPr>
        <w:t xml:space="preserve">: A user of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seeking guided tours and travel experiences.</w:t>
      </w:r>
    </w:p>
    <w:p w:rsidR="00487D0C" w:rsidRDefault="005C7E6D">
      <w:pPr>
        <w:numPr>
          <w:ilvl w:val="0"/>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Guide</w:t>
      </w:r>
      <w:r>
        <w:rPr>
          <w:rFonts w:ascii="Times New Roman" w:hAnsi="Times New Roman" w:cs="Times New Roman"/>
          <w:sz w:val="24"/>
          <w:szCs w:val="24"/>
        </w:rPr>
        <w:t>: A pro</w:t>
      </w:r>
      <w:r>
        <w:rPr>
          <w:rFonts w:ascii="Times New Roman" w:hAnsi="Times New Roman" w:cs="Times New Roman"/>
          <w:sz w:val="24"/>
          <w:szCs w:val="24"/>
        </w:rPr>
        <w:t xml:space="preserve">fessional tour guide offering personalized travel services through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w:t>
      </w:r>
    </w:p>
    <w:p w:rsidR="00487D0C" w:rsidRDefault="005C7E6D">
      <w:pPr>
        <w:numPr>
          <w:ilvl w:val="0"/>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Profile</w:t>
      </w:r>
      <w:r>
        <w:rPr>
          <w:rFonts w:ascii="Times New Roman" w:hAnsi="Times New Roman" w:cs="Times New Roman"/>
          <w:sz w:val="24"/>
          <w:szCs w:val="24"/>
        </w:rPr>
        <w:t>: A digital representation of a user, containing details such as preferences, reviews, and personal information.</w:t>
      </w:r>
    </w:p>
    <w:p w:rsidR="00487D0C" w:rsidRDefault="005C7E6D">
      <w:pPr>
        <w:numPr>
          <w:ilvl w:val="0"/>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Tour</w:t>
      </w:r>
      <w:r>
        <w:rPr>
          <w:rFonts w:ascii="Times New Roman" w:hAnsi="Times New Roman" w:cs="Times New Roman"/>
          <w:sz w:val="24"/>
          <w:szCs w:val="24"/>
        </w:rPr>
        <w:t>: A planned travel experience or journey guided by a</w:t>
      </w:r>
      <w:r>
        <w:rPr>
          <w:rFonts w:ascii="Times New Roman" w:hAnsi="Times New Roman" w:cs="Times New Roman"/>
          <w:sz w:val="24"/>
          <w:szCs w:val="24"/>
        </w:rPr>
        <w:t xml:space="preserve"> professional, available for booking on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w:t>
      </w:r>
    </w:p>
    <w:p w:rsidR="00487D0C" w:rsidRDefault="005C7E6D">
      <w:pPr>
        <w:numPr>
          <w:ilvl w:val="0"/>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Itinerary</w:t>
      </w:r>
      <w:r>
        <w:rPr>
          <w:rFonts w:ascii="Times New Roman" w:hAnsi="Times New Roman" w:cs="Times New Roman"/>
          <w:sz w:val="24"/>
          <w:szCs w:val="24"/>
        </w:rPr>
        <w:t>: A detailed schedule of activities, destinations, and services for a specific tour or trip.</w:t>
      </w:r>
    </w:p>
    <w:p w:rsidR="00487D0C" w:rsidRDefault="005C7E6D">
      <w:pPr>
        <w:numPr>
          <w:ilvl w:val="0"/>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Hidden Gems</w:t>
      </w:r>
      <w:r>
        <w:rPr>
          <w:rFonts w:ascii="Times New Roman" w:hAnsi="Times New Roman" w:cs="Times New Roman"/>
          <w:sz w:val="24"/>
          <w:szCs w:val="24"/>
        </w:rPr>
        <w:t>: Unique, off-the-beaten-path attractions or experiences recommended by guides or locals.</w:t>
      </w:r>
    </w:p>
    <w:p w:rsidR="00487D0C" w:rsidRDefault="005C7E6D">
      <w:pPr>
        <w:numPr>
          <w:ilvl w:val="0"/>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Interactive Content</w:t>
      </w:r>
      <w:r>
        <w:rPr>
          <w:rFonts w:ascii="Times New Roman" w:hAnsi="Times New Roman" w:cs="Times New Roman"/>
          <w:sz w:val="24"/>
          <w:szCs w:val="24"/>
        </w:rPr>
        <w:t>: Engaging activities provided during tours, such as photo challenges or scavenger hunts.</w:t>
      </w:r>
    </w:p>
    <w:p w:rsidR="00487D0C" w:rsidRDefault="005C7E6D">
      <w:pPr>
        <w:numPr>
          <w:ilvl w:val="0"/>
          <w:numId w:val="2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Multi-Day Tour Package</w:t>
      </w:r>
      <w:r>
        <w:rPr>
          <w:rFonts w:ascii="Times New Roman" w:hAnsi="Times New Roman" w:cs="Times New Roman"/>
          <w:sz w:val="24"/>
          <w:szCs w:val="24"/>
        </w:rPr>
        <w:t>: A bundled offering that includes multiple tours, accommodations, and other travel-related services spanning several days.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Acronyms and Abbreviations</w:t>
      </w:r>
    </w:p>
    <w:p w:rsidR="00487D0C" w:rsidRDefault="005C7E6D">
      <w:pPr>
        <w:numPr>
          <w:ilvl w:val="0"/>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FAQ</w:t>
      </w:r>
      <w:r>
        <w:rPr>
          <w:rFonts w:ascii="Times New Roman" w:hAnsi="Times New Roman" w:cs="Times New Roman"/>
          <w:sz w:val="24"/>
          <w:szCs w:val="24"/>
        </w:rPr>
        <w:t>: Frequently Asked Questions.</w:t>
      </w:r>
    </w:p>
    <w:p w:rsidR="00487D0C" w:rsidRDefault="005C7E6D">
      <w:pPr>
        <w:numPr>
          <w:ilvl w:val="0"/>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UI</w:t>
      </w:r>
      <w:r>
        <w:rPr>
          <w:rFonts w:ascii="Times New Roman" w:hAnsi="Times New Roman" w:cs="Times New Roman"/>
          <w:sz w:val="24"/>
          <w:szCs w:val="24"/>
        </w:rPr>
        <w:t xml:space="preserve">: User Interface – the part of the app through which users interact with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w:t>
      </w:r>
    </w:p>
    <w:p w:rsidR="00487D0C" w:rsidRDefault="005C7E6D">
      <w:pPr>
        <w:numPr>
          <w:ilvl w:val="0"/>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UX</w:t>
      </w:r>
      <w:r>
        <w:rPr>
          <w:rFonts w:ascii="Times New Roman" w:hAnsi="Times New Roman" w:cs="Times New Roman"/>
          <w:sz w:val="24"/>
          <w:szCs w:val="24"/>
        </w:rPr>
        <w:t>: User Experience – the overall experience of users when using the app.</w:t>
      </w:r>
    </w:p>
    <w:p w:rsidR="00487D0C" w:rsidRDefault="005C7E6D">
      <w:pPr>
        <w:numPr>
          <w:ilvl w:val="0"/>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API</w:t>
      </w:r>
      <w:r>
        <w:rPr>
          <w:rFonts w:ascii="Times New Roman" w:hAnsi="Times New Roman" w:cs="Times New Roman"/>
          <w:sz w:val="24"/>
          <w:szCs w:val="24"/>
        </w:rPr>
        <w:t>: Application Programming Inter</w:t>
      </w:r>
      <w:r>
        <w:rPr>
          <w:rFonts w:ascii="Times New Roman" w:hAnsi="Times New Roman" w:cs="Times New Roman"/>
          <w:sz w:val="24"/>
          <w:szCs w:val="24"/>
        </w:rPr>
        <w:t xml:space="preserve">face – a set of tools and protocols for building software applications, used for integrating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with external systems or services.</w:t>
      </w:r>
    </w:p>
    <w:p w:rsidR="00487D0C" w:rsidRDefault="005C7E6D">
      <w:pPr>
        <w:numPr>
          <w:ilvl w:val="0"/>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GPS</w:t>
      </w:r>
      <w:r>
        <w:rPr>
          <w:rFonts w:ascii="Times New Roman" w:hAnsi="Times New Roman" w:cs="Times New Roman"/>
          <w:sz w:val="24"/>
          <w:szCs w:val="24"/>
        </w:rPr>
        <w:t>: Global Positioning System – technology enabling live tracking and location-based features in the app.</w:t>
      </w:r>
    </w:p>
    <w:p w:rsidR="00487D0C" w:rsidRDefault="005C7E6D">
      <w:pPr>
        <w:numPr>
          <w:ilvl w:val="0"/>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PWA</w:t>
      </w:r>
      <w:r>
        <w:rPr>
          <w:rFonts w:ascii="Times New Roman" w:hAnsi="Times New Roman" w:cs="Times New Roman"/>
          <w:sz w:val="24"/>
          <w:szCs w:val="24"/>
        </w:rPr>
        <w:t>: Prog</w:t>
      </w:r>
      <w:r>
        <w:rPr>
          <w:rFonts w:ascii="Times New Roman" w:hAnsi="Times New Roman" w:cs="Times New Roman"/>
          <w:sz w:val="24"/>
          <w:szCs w:val="24"/>
        </w:rPr>
        <w:t>ressive Web Application – a web-based app that provides a mobile-like experience.</w:t>
      </w:r>
    </w:p>
    <w:p w:rsidR="00487D0C" w:rsidRDefault="005C7E6D">
      <w:pPr>
        <w:numPr>
          <w:ilvl w:val="0"/>
          <w:numId w:val="2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OTP</w:t>
      </w:r>
      <w:r>
        <w:rPr>
          <w:rFonts w:ascii="Times New Roman" w:hAnsi="Times New Roman" w:cs="Times New Roman"/>
          <w:sz w:val="24"/>
          <w:szCs w:val="24"/>
        </w:rPr>
        <w:t>: One-Time Password – a security feature used during login or payment authentication.</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Abbreviations</w:t>
      </w:r>
    </w:p>
    <w:p w:rsidR="00487D0C" w:rsidRDefault="005C7E6D">
      <w:pPr>
        <w:numPr>
          <w:ilvl w:val="0"/>
          <w:numId w:val="27"/>
        </w:numPr>
        <w:spacing w:beforeAutospacing="1" w:after="0" w:afterAutospacing="1"/>
        <w:rPr>
          <w:rFonts w:ascii="Times New Roman" w:hAnsi="Times New Roman" w:cs="Times New Roman"/>
          <w:sz w:val="24"/>
          <w:szCs w:val="24"/>
        </w:rPr>
      </w:pPr>
      <w:proofErr w:type="spellStart"/>
      <w:r>
        <w:rPr>
          <w:rStyle w:val="Strong"/>
          <w:rFonts w:ascii="Times New Roman" w:hAnsi="Times New Roman" w:cs="Times New Roman"/>
          <w:sz w:val="24"/>
          <w:szCs w:val="24"/>
        </w:rPr>
        <w:t>ExploreMate</w:t>
      </w:r>
      <w:proofErr w:type="spellEnd"/>
      <w:r>
        <w:rPr>
          <w:rFonts w:ascii="Times New Roman" w:hAnsi="Times New Roman" w:cs="Times New Roman"/>
          <w:sz w:val="24"/>
          <w:szCs w:val="24"/>
        </w:rPr>
        <w:t>: Refers to the app and platform itself.</w:t>
      </w:r>
    </w:p>
    <w:p w:rsidR="00487D0C" w:rsidRDefault="005C7E6D">
      <w:pPr>
        <w:numPr>
          <w:ilvl w:val="0"/>
          <w:numId w:val="27"/>
        </w:numPr>
        <w:spacing w:beforeAutospacing="1" w:after="0" w:afterAutospacing="1"/>
        <w:rPr>
          <w:rFonts w:ascii="Times New Roman" w:hAnsi="Times New Roman" w:cs="Times New Roman"/>
          <w:sz w:val="24"/>
          <w:szCs w:val="24"/>
        </w:rPr>
      </w:pPr>
      <w:proofErr w:type="spellStart"/>
      <w:r>
        <w:rPr>
          <w:rStyle w:val="Strong"/>
          <w:rFonts w:ascii="Times New Roman" w:hAnsi="Times New Roman" w:cs="Times New Roman"/>
          <w:sz w:val="24"/>
          <w:szCs w:val="24"/>
        </w:rPr>
        <w:t>TourOps</w:t>
      </w:r>
      <w:proofErr w:type="spellEnd"/>
      <w:r>
        <w:rPr>
          <w:rFonts w:ascii="Times New Roman" w:hAnsi="Times New Roman" w:cs="Times New Roman"/>
          <w:sz w:val="24"/>
          <w:szCs w:val="24"/>
        </w:rPr>
        <w:t>: Tour Opera</w:t>
      </w:r>
      <w:r>
        <w:rPr>
          <w:rFonts w:ascii="Times New Roman" w:hAnsi="Times New Roman" w:cs="Times New Roman"/>
          <w:sz w:val="24"/>
          <w:szCs w:val="24"/>
        </w:rPr>
        <w:t>tions – encompasses all activities related to organizing and conducting tours.</w:t>
      </w:r>
    </w:p>
    <w:p w:rsidR="00487D0C" w:rsidRDefault="005C7E6D">
      <w:pPr>
        <w:numPr>
          <w:ilvl w:val="0"/>
          <w:numId w:val="27"/>
        </w:numPr>
        <w:spacing w:beforeAutospacing="1" w:after="0" w:afterAutospacing="1"/>
        <w:rPr>
          <w:rFonts w:ascii="Times New Roman" w:hAnsi="Times New Roman" w:cs="Times New Roman"/>
          <w:sz w:val="24"/>
          <w:szCs w:val="24"/>
        </w:rPr>
      </w:pPr>
      <w:proofErr w:type="spellStart"/>
      <w:r>
        <w:rPr>
          <w:rStyle w:val="Strong"/>
          <w:rFonts w:ascii="Times New Roman" w:hAnsi="Times New Roman" w:cs="Times New Roman"/>
          <w:sz w:val="24"/>
          <w:szCs w:val="24"/>
        </w:rPr>
        <w:t>LiveTrack</w:t>
      </w:r>
      <w:proofErr w:type="spellEnd"/>
      <w:r>
        <w:rPr>
          <w:rFonts w:ascii="Times New Roman" w:hAnsi="Times New Roman" w:cs="Times New Roman"/>
          <w:sz w:val="24"/>
          <w:szCs w:val="24"/>
        </w:rPr>
        <w:t xml:space="preserve">: The feature within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that enables real-time tracking during tours.</w:t>
      </w: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kern w:val="0"/>
          <w14:ligatures w14:val="none"/>
        </w:rPr>
        <w:lastRenderedPageBreak/>
        <w:br w:type="page"/>
      </w:r>
    </w:p>
    <w:p w:rsidR="00487D0C" w:rsidRDefault="005C7E6D">
      <w:pPr>
        <w:keepNext/>
        <w:keepLines/>
        <w:spacing w:before="200" w:after="0" w:line="276" w:lineRule="auto"/>
        <w:outlineLvl w:val="1"/>
        <w:rPr>
          <w:rFonts w:ascii="Times New Roman" w:eastAsia="MS Gothic" w:hAnsi="Times New Roman" w:cs="Times New Roman"/>
          <w:b/>
          <w:bCs/>
          <w:kern w:val="0"/>
          <w:sz w:val="28"/>
          <w:szCs w:val="28"/>
          <w:lang w:val="en-US"/>
          <w14:ligatures w14:val="none"/>
        </w:rPr>
      </w:pPr>
      <w:r>
        <w:rPr>
          <w:rFonts w:ascii="Times New Roman" w:eastAsia="MS Gothic" w:hAnsi="Times New Roman" w:cs="Times New Roman"/>
          <w:b/>
          <w:bCs/>
          <w:kern w:val="0"/>
          <w:sz w:val="28"/>
          <w:szCs w:val="28"/>
          <w:lang w:val="en-US"/>
          <w14:ligatures w14:val="none"/>
        </w:rPr>
        <w:lastRenderedPageBreak/>
        <w:t>1.4 Overview</w:t>
      </w:r>
    </w:p>
    <w:p w:rsidR="00487D0C" w:rsidRDefault="005C7E6D">
      <w:pPr>
        <w:pStyle w:val="NormalWeb"/>
      </w:pPr>
      <w:proofErr w:type="spellStart"/>
      <w:r>
        <w:t>ExploreMate</w:t>
      </w:r>
      <w:proofErr w:type="spellEnd"/>
      <w:r>
        <w:t xml:space="preserve"> is a next-generation travel application designed to transform </w:t>
      </w:r>
      <w:r>
        <w:t xml:space="preserve">how users discover, plan, and experience their journeys. By leveraging technology and local expertise, </w:t>
      </w:r>
      <w:proofErr w:type="spellStart"/>
      <w:r>
        <w:t>ExploreMate</w:t>
      </w:r>
      <w:proofErr w:type="spellEnd"/>
      <w:r>
        <w:t xml:space="preserve"> connects </w:t>
      </w:r>
      <w:proofErr w:type="spellStart"/>
      <w:r>
        <w:t>travelers</w:t>
      </w:r>
      <w:proofErr w:type="spellEnd"/>
      <w:r>
        <w:t xml:space="preserve"> with professional tour guides and offers a platform rich with features to create immersive and personalized travel experie</w:t>
      </w:r>
      <w:r>
        <w:t>nces.</w:t>
      </w:r>
    </w:p>
    <w:p w:rsidR="00487D0C" w:rsidRDefault="005C7E6D">
      <w:pPr>
        <w:pStyle w:val="NormalWeb"/>
      </w:pPr>
      <w:proofErr w:type="spellStart"/>
      <w:r>
        <w:t>ExploreMate</w:t>
      </w:r>
      <w:proofErr w:type="spellEnd"/>
      <w:r>
        <w:t xml:space="preserve"> addresses the challenges of traditional travel planning, such as finding reliable guides, building tailored itineraries, and ensuring a seamless travel process. The platform simplifies these tasks through a user-friendly interface, advanc</w:t>
      </w:r>
      <w:r>
        <w:t xml:space="preserve">ed recommendation algorithms, and robust features that cater to both casual and experienced </w:t>
      </w:r>
      <w:proofErr w:type="spellStart"/>
      <w:r>
        <w:t>travelers</w:t>
      </w:r>
      <w:proofErr w:type="spellEnd"/>
      <w:r>
        <w:t>.</w:t>
      </w:r>
    </w:p>
    <w:p w:rsidR="00487D0C" w:rsidRDefault="005C7E6D">
      <w:pPr>
        <w:pStyle w:val="NormalWeb"/>
      </w:pPr>
      <w:r>
        <w:t xml:space="preserve">With </w:t>
      </w:r>
      <w:proofErr w:type="spellStart"/>
      <w:r>
        <w:t>ExploreMate</w:t>
      </w:r>
      <w:proofErr w:type="spellEnd"/>
      <w:r>
        <w:t>, users can:</w:t>
      </w:r>
    </w:p>
    <w:p w:rsidR="00487D0C" w:rsidRDefault="005C7E6D">
      <w:pPr>
        <w:numPr>
          <w:ilvl w:val="0"/>
          <w:numId w:val="2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Browse and book expert tour guides based on preferences like budget, language, and type of tour.</w:t>
      </w:r>
    </w:p>
    <w:p w:rsidR="00487D0C" w:rsidRDefault="005C7E6D">
      <w:pPr>
        <w:numPr>
          <w:ilvl w:val="0"/>
          <w:numId w:val="2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Customize itineraries to al</w:t>
      </w:r>
      <w:r>
        <w:rPr>
          <w:rFonts w:ascii="Times New Roman" w:hAnsi="Times New Roman" w:cs="Times New Roman"/>
          <w:sz w:val="24"/>
          <w:szCs w:val="24"/>
        </w:rPr>
        <w:t>ign with their unique interests and needs.</w:t>
      </w:r>
    </w:p>
    <w:p w:rsidR="00487D0C" w:rsidRDefault="005C7E6D">
      <w:pPr>
        <w:numPr>
          <w:ilvl w:val="0"/>
          <w:numId w:val="2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Access real-time interaction tools during tours for a connected experience.</w:t>
      </w:r>
    </w:p>
    <w:p w:rsidR="00487D0C" w:rsidRDefault="005C7E6D">
      <w:pPr>
        <w:numPr>
          <w:ilvl w:val="0"/>
          <w:numId w:val="28"/>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Relive and share their travel memories through journals, photos, and reviews.</w:t>
      </w:r>
    </w:p>
    <w:p w:rsidR="00487D0C" w:rsidRDefault="005C7E6D">
      <w:pPr>
        <w:pStyle w:val="NormalWeb"/>
      </w:pPr>
      <w:proofErr w:type="spellStart"/>
      <w:r>
        <w:t>ExploreMate’s</w:t>
      </w:r>
      <w:proofErr w:type="spellEnd"/>
      <w:r>
        <w:t xml:space="preserve"> functionality extends to tour guides, </w:t>
      </w:r>
      <w:r>
        <w:t xml:space="preserve">enabling them to showcase their expertise, connect with a broader audience, and grow their business. By providing a platform for collaboration, </w:t>
      </w:r>
      <w:proofErr w:type="spellStart"/>
      <w:r>
        <w:t>ExploreMate</w:t>
      </w:r>
      <w:proofErr w:type="spellEnd"/>
      <w:r>
        <w:t xml:space="preserve"> bridges the gap between </w:t>
      </w:r>
      <w:proofErr w:type="spellStart"/>
      <w:r>
        <w:t>travelers</w:t>
      </w:r>
      <w:proofErr w:type="spellEnd"/>
      <w:r>
        <w:t xml:space="preserve"> and local communities, fostering authentic and enriching experienc</w:t>
      </w:r>
      <w:r>
        <w:t>es.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Key Features</w:t>
      </w:r>
    </w:p>
    <w:p w:rsidR="00487D0C" w:rsidRDefault="005C7E6D">
      <w:pPr>
        <w:numPr>
          <w:ilvl w:val="0"/>
          <w:numId w:val="2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Personalized Travel</w:t>
      </w:r>
      <w:r>
        <w:rPr>
          <w:rFonts w:ascii="Times New Roman" w:hAnsi="Times New Roman" w:cs="Times New Roman"/>
          <w:sz w:val="24"/>
          <w:szCs w:val="24"/>
        </w:rPr>
        <w:t>: Customizable preferences for tailored recommendations, including tour type, budget, transportation, and language.</w:t>
      </w:r>
    </w:p>
    <w:p w:rsidR="00487D0C" w:rsidRDefault="005C7E6D">
      <w:pPr>
        <w:numPr>
          <w:ilvl w:val="0"/>
          <w:numId w:val="2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Comprehensive Search</w:t>
      </w:r>
      <w:r>
        <w:rPr>
          <w:rFonts w:ascii="Times New Roman" w:hAnsi="Times New Roman" w:cs="Times New Roman"/>
          <w:sz w:val="24"/>
          <w:szCs w:val="24"/>
        </w:rPr>
        <w:t>: Tools to discover and compare professional tour guides based on reviews, expertise</w:t>
      </w:r>
      <w:r>
        <w:rPr>
          <w:rFonts w:ascii="Times New Roman" w:hAnsi="Times New Roman" w:cs="Times New Roman"/>
          <w:sz w:val="24"/>
          <w:szCs w:val="24"/>
        </w:rPr>
        <w:t>, and availability.</w:t>
      </w:r>
    </w:p>
    <w:p w:rsidR="00487D0C" w:rsidRDefault="005C7E6D">
      <w:pPr>
        <w:numPr>
          <w:ilvl w:val="0"/>
          <w:numId w:val="2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Real-Time Interaction</w:t>
      </w:r>
      <w:r>
        <w:rPr>
          <w:rFonts w:ascii="Times New Roman" w:hAnsi="Times New Roman" w:cs="Times New Roman"/>
          <w:sz w:val="24"/>
          <w:szCs w:val="24"/>
        </w:rPr>
        <w:t>: Live tracking, in-app chat, and interactive tour elements for seamless communication during trips.</w:t>
      </w:r>
    </w:p>
    <w:p w:rsidR="00487D0C" w:rsidRDefault="005C7E6D">
      <w:pPr>
        <w:numPr>
          <w:ilvl w:val="0"/>
          <w:numId w:val="2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Post-Trip Engagement</w:t>
      </w:r>
      <w:r>
        <w:rPr>
          <w:rFonts w:ascii="Times New Roman" w:hAnsi="Times New Roman" w:cs="Times New Roman"/>
          <w:sz w:val="24"/>
          <w:szCs w:val="24"/>
        </w:rPr>
        <w:t>: Rating, reviews, and a travel journal to document and share memories.</w:t>
      </w:r>
    </w:p>
    <w:p w:rsidR="00487D0C" w:rsidRDefault="005C7E6D">
      <w:pPr>
        <w:numPr>
          <w:ilvl w:val="0"/>
          <w:numId w:val="2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Advanced Planning Opti</w:t>
      </w:r>
      <w:r>
        <w:rPr>
          <w:rStyle w:val="Strong"/>
          <w:rFonts w:ascii="Times New Roman" w:hAnsi="Times New Roman" w:cs="Times New Roman"/>
          <w:sz w:val="24"/>
          <w:szCs w:val="24"/>
        </w:rPr>
        <w:t>ons</w:t>
      </w:r>
      <w:r>
        <w:rPr>
          <w:rFonts w:ascii="Times New Roman" w:hAnsi="Times New Roman" w:cs="Times New Roman"/>
          <w:sz w:val="24"/>
          <w:szCs w:val="24"/>
        </w:rPr>
        <w:t>: Multi-day tour packages, group tours, and multi-destination itineraries.</w:t>
      </w:r>
    </w:p>
    <w:p w:rsidR="00487D0C" w:rsidRDefault="00487D0C">
      <w:pPr>
        <w:tabs>
          <w:tab w:val="left" w:pos="720"/>
        </w:tabs>
        <w:spacing w:beforeAutospacing="1" w:after="0" w:afterAutospacing="1"/>
        <w:rPr>
          <w:rFonts w:ascii="Times New Roman" w:hAnsi="Times New Roman" w:cs="Times New Roman"/>
          <w:sz w:val="24"/>
          <w:szCs w:val="24"/>
        </w:rPr>
      </w:pPr>
    </w:p>
    <w:p w:rsidR="00487D0C" w:rsidRDefault="00487D0C">
      <w:pPr>
        <w:tabs>
          <w:tab w:val="left" w:pos="720"/>
        </w:tabs>
        <w:spacing w:beforeAutospacing="1" w:after="0" w:afterAutospacing="1"/>
        <w:rPr>
          <w:rFonts w:ascii="Times New Roman" w:hAnsi="Times New Roman" w:cs="Times New Roman"/>
          <w:sz w:val="24"/>
          <w:szCs w:val="24"/>
        </w:rPr>
      </w:pPr>
    </w:p>
    <w:p w:rsidR="00487D0C" w:rsidRDefault="00487D0C">
      <w:pPr>
        <w:tabs>
          <w:tab w:val="left" w:pos="720"/>
        </w:tabs>
        <w:spacing w:beforeAutospacing="1" w:after="0" w:afterAutospacing="1"/>
        <w:rPr>
          <w:rFonts w:ascii="Times New Roman" w:hAnsi="Times New Roman" w:cs="Times New Roman"/>
          <w:sz w:val="24"/>
          <w:szCs w:val="24"/>
        </w:rPr>
      </w:pP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lastRenderedPageBreak/>
        <w:t>Target Audience</w:t>
      </w:r>
    </w:p>
    <w:p w:rsidR="00487D0C" w:rsidRDefault="005C7E6D">
      <w:pPr>
        <w:pStyle w:val="NormalWeb"/>
      </w:pPr>
      <w:proofErr w:type="spellStart"/>
      <w:r>
        <w:t>ExploreMate</w:t>
      </w:r>
      <w:proofErr w:type="spellEnd"/>
      <w:r>
        <w:t xml:space="preserve"> serves a diverse range of </w:t>
      </w:r>
      <w:proofErr w:type="spellStart"/>
      <w:r>
        <w:t>travelers</w:t>
      </w:r>
      <w:proofErr w:type="spellEnd"/>
      <w:r>
        <w:t>:</w:t>
      </w:r>
    </w:p>
    <w:p w:rsidR="00487D0C" w:rsidRDefault="005C7E6D">
      <w:pPr>
        <w:numPr>
          <w:ilvl w:val="0"/>
          <w:numId w:val="3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Solo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seeking personalized experiences.</w:t>
      </w:r>
    </w:p>
    <w:p w:rsidR="00487D0C" w:rsidRDefault="005C7E6D">
      <w:pPr>
        <w:numPr>
          <w:ilvl w:val="0"/>
          <w:numId w:val="3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Families and groups planning collective tours.</w:t>
      </w:r>
    </w:p>
    <w:p w:rsidR="00487D0C" w:rsidRDefault="005C7E6D">
      <w:pPr>
        <w:numPr>
          <w:ilvl w:val="0"/>
          <w:numId w:val="3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Corporate team</w:t>
      </w:r>
      <w:r>
        <w:rPr>
          <w:rFonts w:ascii="Times New Roman" w:hAnsi="Times New Roman" w:cs="Times New Roman"/>
          <w:sz w:val="24"/>
          <w:szCs w:val="24"/>
        </w:rPr>
        <w:t>s requiring organized itineraries.</w:t>
      </w:r>
    </w:p>
    <w:p w:rsidR="00487D0C" w:rsidRDefault="005C7E6D">
      <w:pPr>
        <w:numPr>
          <w:ilvl w:val="0"/>
          <w:numId w:val="3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Adventure seekers, cultural enthusiasts, and casual tourists alike.</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Unique Value Proposition</w:t>
      </w:r>
    </w:p>
    <w:p w:rsidR="00487D0C" w:rsidRDefault="005C7E6D">
      <w:pPr>
        <w:pStyle w:val="NormalWeb"/>
      </w:pPr>
      <w:proofErr w:type="spellStart"/>
      <w:r>
        <w:t>ExploreMate</w:t>
      </w:r>
      <w:proofErr w:type="spellEnd"/>
      <w:r>
        <w:t xml:space="preserve"> goes beyond traditional travel apps by combining advanced technology with human expertise. It provides users with ac</w:t>
      </w:r>
      <w:r>
        <w:t xml:space="preserve">cess to local insights, hidden gems, and customizable tours, making travel both convenient and meaningful. Whether for a day trip or an extended vacation, </w:t>
      </w:r>
      <w:proofErr w:type="spellStart"/>
      <w:r>
        <w:t>ExploreMate</w:t>
      </w:r>
      <w:proofErr w:type="spellEnd"/>
      <w:r>
        <w:t xml:space="preserve"> ensures every aspect of the journey is thoughtfully designed and effortlessly executed.</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V</w:t>
      </w:r>
      <w:r>
        <w:rPr>
          <w:rStyle w:val="Strong"/>
          <w:rFonts w:ascii="Times New Roman" w:hAnsi="Times New Roman"/>
          <w:b/>
          <w:bCs/>
          <w:color w:val="auto"/>
          <w:sz w:val="24"/>
          <w:szCs w:val="24"/>
        </w:rPr>
        <w:t>ision</w:t>
      </w:r>
    </w:p>
    <w:p w:rsidR="00487D0C" w:rsidRDefault="005C7E6D">
      <w:pPr>
        <w:pStyle w:val="NormalWeb"/>
      </w:pPr>
      <w:r>
        <w:t>To create a world where travel is accessible, personalized, and enriched by meaningful connections with local cultures and communities.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Mission</w:t>
      </w:r>
    </w:p>
    <w:p w:rsidR="00487D0C" w:rsidRDefault="005C7E6D">
      <w:pPr>
        <w:pStyle w:val="NormalWeb"/>
      </w:pPr>
      <w:proofErr w:type="spellStart"/>
      <w:r>
        <w:t>ExploreMate</w:t>
      </w:r>
      <w:proofErr w:type="spellEnd"/>
      <w:r>
        <w:t xml:space="preserve"> is committed to enhancing the travel experience by offering innovative solutions that connect </w:t>
      </w:r>
      <w:proofErr w:type="spellStart"/>
      <w:r>
        <w:t>travelers</w:t>
      </w:r>
      <w:proofErr w:type="spellEnd"/>
      <w:r>
        <w:t xml:space="preserve"> with guides and services, empowering them to explore the world with ease and confidence.</w:t>
      </w:r>
    </w:p>
    <w:p w:rsidR="00487D0C" w:rsidRDefault="00487D0C">
      <w:pPr>
        <w:spacing w:after="200" w:line="276" w:lineRule="auto"/>
        <w:rPr>
          <w:rFonts w:ascii="Cambria" w:eastAsia="MS Mincho" w:hAnsi="Cambria" w:cs="Times New Roman"/>
          <w:b/>
          <w:bCs/>
          <w:kern w:val="0"/>
          <w14:ligatures w14:val="none"/>
        </w:rPr>
      </w:pPr>
    </w:p>
    <w:p w:rsidR="00487D0C" w:rsidRDefault="00487D0C">
      <w:pPr>
        <w:spacing w:after="200" w:line="276" w:lineRule="auto"/>
        <w:rPr>
          <w:rFonts w:ascii="Cambria" w:eastAsia="MS Mincho" w:hAnsi="Cambria" w:cs="Times New Roman"/>
          <w:b/>
          <w:bCs/>
          <w:kern w:val="0"/>
          <w14:ligatures w14:val="none"/>
        </w:rPr>
      </w:pPr>
    </w:p>
    <w:p w:rsidR="00487D0C" w:rsidRDefault="00487D0C">
      <w:pPr>
        <w:spacing w:after="200" w:line="276" w:lineRule="auto"/>
        <w:rPr>
          <w:rFonts w:ascii="Cambria" w:eastAsia="MS Mincho" w:hAnsi="Cambria" w:cs="Times New Roman"/>
          <w:b/>
          <w:bCs/>
          <w:kern w:val="0"/>
          <w14:ligatures w14:val="none"/>
        </w:rPr>
      </w:pPr>
    </w:p>
    <w:p w:rsidR="00487D0C" w:rsidRDefault="00487D0C">
      <w:pPr>
        <w:spacing w:after="200" w:line="276" w:lineRule="auto"/>
        <w:rPr>
          <w:rFonts w:ascii="Cambria" w:eastAsia="MS Mincho" w:hAnsi="Cambria" w:cs="Times New Roman"/>
          <w:b/>
          <w:bCs/>
          <w:kern w:val="0"/>
          <w14:ligatures w14:val="none"/>
        </w:rPr>
      </w:pPr>
    </w:p>
    <w:p w:rsidR="00487D0C" w:rsidRDefault="00487D0C">
      <w:pPr>
        <w:spacing w:after="200" w:line="276" w:lineRule="auto"/>
        <w:rPr>
          <w:rFonts w:ascii="Cambria" w:eastAsia="MS Mincho" w:hAnsi="Cambria" w:cs="Times New Roman"/>
          <w:b/>
          <w:bCs/>
          <w:kern w:val="0"/>
          <w14:ligatures w14:val="none"/>
        </w:rPr>
      </w:pPr>
    </w:p>
    <w:p w:rsidR="00487D0C" w:rsidRDefault="00487D0C">
      <w:pPr>
        <w:spacing w:after="200" w:line="276" w:lineRule="auto"/>
        <w:rPr>
          <w:rFonts w:ascii="Cambria" w:eastAsia="MS Mincho" w:hAnsi="Cambria" w:cs="Times New Roman"/>
          <w:b/>
          <w:bCs/>
          <w:kern w:val="0"/>
          <w14:ligatures w14:val="none"/>
        </w:rPr>
      </w:pPr>
    </w:p>
    <w:p w:rsidR="00487D0C" w:rsidRDefault="00487D0C">
      <w:pPr>
        <w:spacing w:after="200" w:line="276" w:lineRule="auto"/>
        <w:rPr>
          <w:rFonts w:ascii="Cambria" w:eastAsia="MS Mincho" w:hAnsi="Cambria" w:cs="Times New Roman"/>
          <w:b/>
          <w:bCs/>
          <w:kern w:val="0"/>
          <w14:ligatures w14:val="none"/>
        </w:rPr>
      </w:pPr>
    </w:p>
    <w:p w:rsidR="00487D0C" w:rsidRDefault="00487D0C">
      <w:pPr>
        <w:spacing w:after="200" w:line="276" w:lineRule="auto"/>
        <w:rPr>
          <w:rFonts w:ascii="Cambria" w:eastAsia="MS Mincho" w:hAnsi="Cambria" w:cs="Times New Roman"/>
          <w:b/>
          <w:bCs/>
          <w:kern w:val="0"/>
          <w14:ligatures w14:val="none"/>
        </w:rPr>
      </w:pPr>
    </w:p>
    <w:p w:rsidR="00487D0C" w:rsidRDefault="00487D0C">
      <w:pPr>
        <w:spacing w:after="200" w:line="276" w:lineRule="auto"/>
        <w:rPr>
          <w:rFonts w:ascii="Cambria" w:eastAsia="MS Mincho" w:hAnsi="Cambria" w:cs="Times New Roman"/>
          <w:b/>
          <w:bCs/>
          <w:kern w:val="0"/>
          <w14:ligatures w14:val="none"/>
        </w:rPr>
      </w:pPr>
    </w:p>
    <w:p w:rsidR="00487D0C" w:rsidRDefault="005C7E6D">
      <w:pPr>
        <w:keepNext/>
        <w:keepLines/>
        <w:numPr>
          <w:ilvl w:val="0"/>
          <w:numId w:val="31"/>
        </w:numPr>
        <w:spacing w:before="480" w:after="0" w:line="276" w:lineRule="auto"/>
        <w:outlineLvl w:val="0"/>
        <w:rPr>
          <w:rFonts w:ascii="Times New Roman" w:eastAsia="MS Gothic" w:hAnsi="Times New Roman" w:cs="Times New Roman"/>
          <w:b/>
          <w:bCs/>
          <w:kern w:val="0"/>
          <w:sz w:val="28"/>
          <w:szCs w:val="28"/>
          <w:lang w:val="en-US"/>
          <w14:ligatures w14:val="none"/>
        </w:rPr>
      </w:pPr>
      <w:r>
        <w:rPr>
          <w:rFonts w:ascii="Times New Roman" w:eastAsia="MS Gothic" w:hAnsi="Times New Roman" w:cs="Times New Roman"/>
          <w:b/>
          <w:bCs/>
          <w:kern w:val="0"/>
          <w:sz w:val="28"/>
          <w:szCs w:val="28"/>
          <w:lang w:val="en-US"/>
          <w14:ligatures w14:val="none"/>
        </w:rPr>
        <w:lastRenderedPageBreak/>
        <w:t>Overall Description</w:t>
      </w:r>
    </w:p>
    <w:p w:rsidR="00487D0C" w:rsidRDefault="005C7E6D">
      <w:pPr>
        <w:pStyle w:val="NormalWeb"/>
      </w:pPr>
      <w:proofErr w:type="spellStart"/>
      <w:r>
        <w:rPr>
          <w:rStyle w:val="Strong"/>
        </w:rPr>
        <w:t>ExploreMate</w:t>
      </w:r>
      <w:proofErr w:type="spellEnd"/>
      <w:r>
        <w:t xml:space="preserve"> is an innovative travel application designed to enhance the way </w:t>
      </w:r>
      <w:proofErr w:type="spellStart"/>
      <w:r>
        <w:t>travelers</w:t>
      </w:r>
      <w:proofErr w:type="spellEnd"/>
      <w:r>
        <w:t xml:space="preserve"> explore the world. It serves as a platform that connects users with expert, local tour guides, offering personalized, seamless, and interactive travel experiences. </w:t>
      </w:r>
      <w:proofErr w:type="spellStart"/>
      <w:r>
        <w:t>ExploreMate</w:t>
      </w:r>
      <w:proofErr w:type="spellEnd"/>
      <w:r>
        <w:t xml:space="preserve"> goes </w:t>
      </w:r>
      <w:r>
        <w:t>beyond basic tour bookings by enabling users to customize their travel itineraries, interact with guides in real-time, and relive their journeys with photos, videos, and reviews.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Key Features</w:t>
      </w:r>
    </w:p>
    <w:p w:rsidR="00487D0C" w:rsidRDefault="005C7E6D">
      <w:pPr>
        <w:numPr>
          <w:ilvl w:val="0"/>
          <w:numId w:val="32"/>
        </w:numPr>
        <w:spacing w:beforeAutospacing="1" w:after="0" w:afterAutospacing="1"/>
        <w:rPr>
          <w:rFonts w:ascii="Times New Roman" w:hAnsi="Times New Roman" w:cs="Times New Roman"/>
        </w:rPr>
      </w:pPr>
      <w:r>
        <w:rPr>
          <w:rStyle w:val="Strong"/>
          <w:rFonts w:ascii="Times New Roman" w:hAnsi="Times New Roman" w:cs="Times New Roman"/>
        </w:rPr>
        <w:t>Personalized Travel Experience</w:t>
      </w:r>
      <w:r>
        <w:rPr>
          <w:rFonts w:ascii="Times New Roman" w:hAnsi="Times New Roman" w:cs="Times New Roman"/>
        </w:rPr>
        <w:t>: By gathering preferences such as</w:t>
      </w:r>
      <w:r>
        <w:rPr>
          <w:rFonts w:ascii="Times New Roman" w:hAnsi="Times New Roman" w:cs="Times New Roman"/>
        </w:rPr>
        <w:t xml:space="preserve"> tour type, budget, language, and transportation options, </w:t>
      </w:r>
      <w:proofErr w:type="spellStart"/>
      <w:r>
        <w:rPr>
          <w:rFonts w:ascii="Times New Roman" w:hAnsi="Times New Roman" w:cs="Times New Roman"/>
        </w:rPr>
        <w:t>ExploreMate</w:t>
      </w:r>
      <w:proofErr w:type="spellEnd"/>
      <w:r>
        <w:rPr>
          <w:rFonts w:ascii="Times New Roman" w:hAnsi="Times New Roman" w:cs="Times New Roman"/>
        </w:rPr>
        <w:t xml:space="preserve"> curates customized suggestions for guides and tours, ensuring each user’s travel experience is tailored to their unique needs and interests.</w:t>
      </w:r>
    </w:p>
    <w:p w:rsidR="00487D0C" w:rsidRDefault="005C7E6D">
      <w:pPr>
        <w:numPr>
          <w:ilvl w:val="0"/>
          <w:numId w:val="32"/>
        </w:numPr>
        <w:spacing w:beforeAutospacing="1" w:after="0" w:afterAutospacing="1"/>
        <w:rPr>
          <w:rFonts w:ascii="Times New Roman" w:hAnsi="Times New Roman" w:cs="Times New Roman"/>
        </w:rPr>
      </w:pPr>
      <w:r>
        <w:rPr>
          <w:rStyle w:val="Strong"/>
          <w:rFonts w:ascii="Times New Roman" w:hAnsi="Times New Roman" w:cs="Times New Roman"/>
        </w:rPr>
        <w:t>Professional Guides and Expertise</w:t>
      </w:r>
      <w:r>
        <w:rPr>
          <w:rFonts w:ascii="Times New Roman" w:hAnsi="Times New Roman" w:cs="Times New Roman"/>
        </w:rPr>
        <w:t xml:space="preserve">: Users can </w:t>
      </w:r>
      <w:r>
        <w:rPr>
          <w:rFonts w:ascii="Times New Roman" w:hAnsi="Times New Roman" w:cs="Times New Roman"/>
        </w:rPr>
        <w:t>explore a wide variety of guides with specialized expertise in areas like history, culture, adventure, and nature. The app provides detailed profiles, including reviews, pricing, and available tours, making it easy to find the perfect match.</w:t>
      </w:r>
    </w:p>
    <w:p w:rsidR="00487D0C" w:rsidRDefault="005C7E6D">
      <w:pPr>
        <w:numPr>
          <w:ilvl w:val="0"/>
          <w:numId w:val="32"/>
        </w:numPr>
        <w:spacing w:beforeAutospacing="1" w:after="0" w:afterAutospacing="1"/>
        <w:rPr>
          <w:rFonts w:ascii="Times New Roman" w:hAnsi="Times New Roman" w:cs="Times New Roman"/>
        </w:rPr>
      </w:pPr>
      <w:r>
        <w:rPr>
          <w:rStyle w:val="Strong"/>
          <w:rFonts w:ascii="Times New Roman" w:hAnsi="Times New Roman" w:cs="Times New Roman"/>
        </w:rPr>
        <w:t>Interactive an</w:t>
      </w:r>
      <w:r>
        <w:rPr>
          <w:rStyle w:val="Strong"/>
          <w:rFonts w:ascii="Times New Roman" w:hAnsi="Times New Roman" w:cs="Times New Roman"/>
        </w:rPr>
        <w:t>d Real-Time Tour Management</w:t>
      </w:r>
      <w:r>
        <w:rPr>
          <w:rFonts w:ascii="Times New Roman" w:hAnsi="Times New Roman" w:cs="Times New Roman"/>
        </w:rPr>
        <w:t>: During tours, users can enjoy features like live tracking of their location, chat with guides, and interactive content such as scavenger hunts, local recommendations, and photo challenges.</w:t>
      </w:r>
    </w:p>
    <w:p w:rsidR="00487D0C" w:rsidRDefault="005C7E6D">
      <w:pPr>
        <w:numPr>
          <w:ilvl w:val="0"/>
          <w:numId w:val="32"/>
        </w:numPr>
        <w:spacing w:beforeAutospacing="1" w:after="0" w:afterAutospacing="1"/>
        <w:rPr>
          <w:rFonts w:ascii="Times New Roman" w:hAnsi="Times New Roman" w:cs="Times New Roman"/>
        </w:rPr>
      </w:pPr>
      <w:r>
        <w:rPr>
          <w:rStyle w:val="Strong"/>
          <w:rFonts w:ascii="Times New Roman" w:hAnsi="Times New Roman" w:cs="Times New Roman"/>
        </w:rPr>
        <w:t>Booking and Payment Integration</w:t>
      </w:r>
      <w:r>
        <w:rPr>
          <w:rFonts w:ascii="Times New Roman" w:hAnsi="Times New Roman" w:cs="Times New Roman"/>
        </w:rPr>
        <w:t>: The a</w:t>
      </w:r>
      <w:r>
        <w:rPr>
          <w:rFonts w:ascii="Times New Roman" w:hAnsi="Times New Roman" w:cs="Times New Roman"/>
        </w:rPr>
        <w:t>pp allows users to book tours directly with their chosen guides, providing a secure and straightforward payment system. Users can also opt for additional services, such as transportation and meals, as part of their booking.</w:t>
      </w:r>
    </w:p>
    <w:p w:rsidR="00487D0C" w:rsidRDefault="005C7E6D">
      <w:pPr>
        <w:numPr>
          <w:ilvl w:val="0"/>
          <w:numId w:val="32"/>
        </w:numPr>
        <w:spacing w:beforeAutospacing="1" w:after="0" w:afterAutospacing="1"/>
        <w:rPr>
          <w:rFonts w:ascii="Times New Roman" w:hAnsi="Times New Roman" w:cs="Times New Roman"/>
        </w:rPr>
      </w:pPr>
      <w:r>
        <w:rPr>
          <w:rStyle w:val="Strong"/>
          <w:rFonts w:ascii="Times New Roman" w:hAnsi="Times New Roman" w:cs="Times New Roman"/>
        </w:rPr>
        <w:t>Post-Trip Engagement</w:t>
      </w:r>
      <w:r>
        <w:rPr>
          <w:rFonts w:ascii="Times New Roman" w:hAnsi="Times New Roman" w:cs="Times New Roman"/>
        </w:rPr>
        <w:t>: After comp</w:t>
      </w:r>
      <w:r>
        <w:rPr>
          <w:rFonts w:ascii="Times New Roman" w:hAnsi="Times New Roman" w:cs="Times New Roman"/>
        </w:rPr>
        <w:t xml:space="preserve">leting a tour, users can rate and review their experiences, upload photos or videos, and share their adventures with the </w:t>
      </w:r>
      <w:proofErr w:type="spellStart"/>
      <w:r>
        <w:rPr>
          <w:rFonts w:ascii="Times New Roman" w:hAnsi="Times New Roman" w:cs="Times New Roman"/>
        </w:rPr>
        <w:t>ExploreMate</w:t>
      </w:r>
      <w:proofErr w:type="spellEnd"/>
      <w:r>
        <w:rPr>
          <w:rFonts w:ascii="Times New Roman" w:hAnsi="Times New Roman" w:cs="Times New Roman"/>
        </w:rPr>
        <w:t xml:space="preserve"> community. This feature encourages social interaction and allows </w:t>
      </w:r>
      <w:proofErr w:type="spellStart"/>
      <w:r>
        <w:rPr>
          <w:rFonts w:ascii="Times New Roman" w:hAnsi="Times New Roman" w:cs="Times New Roman"/>
        </w:rPr>
        <w:t>travelers</w:t>
      </w:r>
      <w:proofErr w:type="spellEnd"/>
      <w:r>
        <w:rPr>
          <w:rFonts w:ascii="Times New Roman" w:hAnsi="Times New Roman" w:cs="Times New Roman"/>
        </w:rPr>
        <w:t xml:space="preserve"> to document their journeys.</w:t>
      </w:r>
    </w:p>
    <w:p w:rsidR="00487D0C" w:rsidRDefault="005C7E6D">
      <w:pPr>
        <w:numPr>
          <w:ilvl w:val="0"/>
          <w:numId w:val="32"/>
        </w:numPr>
        <w:spacing w:beforeAutospacing="1" w:after="0" w:afterAutospacing="1"/>
        <w:rPr>
          <w:rFonts w:ascii="Times New Roman" w:hAnsi="Times New Roman" w:cs="Times New Roman"/>
        </w:rPr>
      </w:pPr>
      <w:r>
        <w:rPr>
          <w:rStyle w:val="Strong"/>
          <w:rFonts w:ascii="Times New Roman" w:hAnsi="Times New Roman" w:cs="Times New Roman"/>
        </w:rPr>
        <w:t>Multi-Destination Pl</w:t>
      </w:r>
      <w:r>
        <w:rPr>
          <w:rStyle w:val="Strong"/>
          <w:rFonts w:ascii="Times New Roman" w:hAnsi="Times New Roman" w:cs="Times New Roman"/>
        </w:rPr>
        <w:t>anning</w:t>
      </w:r>
      <w:r>
        <w:rPr>
          <w:rFonts w:ascii="Times New Roman" w:hAnsi="Times New Roman" w:cs="Times New Roman"/>
        </w:rPr>
        <w:t xml:space="preserve">: For </w:t>
      </w:r>
      <w:proofErr w:type="spellStart"/>
      <w:r>
        <w:rPr>
          <w:rFonts w:ascii="Times New Roman" w:hAnsi="Times New Roman" w:cs="Times New Roman"/>
        </w:rPr>
        <w:t>travelers</w:t>
      </w:r>
      <w:proofErr w:type="spellEnd"/>
      <w:r>
        <w:rPr>
          <w:rFonts w:ascii="Times New Roman" w:hAnsi="Times New Roman" w:cs="Times New Roman"/>
        </w:rPr>
        <w:t xml:space="preserve"> with more complex itineraries, </w:t>
      </w:r>
      <w:proofErr w:type="spellStart"/>
      <w:r>
        <w:rPr>
          <w:rFonts w:ascii="Times New Roman" w:hAnsi="Times New Roman" w:cs="Times New Roman"/>
        </w:rPr>
        <w:t>ExploreMate</w:t>
      </w:r>
      <w:proofErr w:type="spellEnd"/>
      <w:r>
        <w:rPr>
          <w:rFonts w:ascii="Times New Roman" w:hAnsi="Times New Roman" w:cs="Times New Roman"/>
        </w:rPr>
        <w:t xml:space="preserve"> supports multi-destination planning and booking, offering bundled services like accommodations, meals, and transportation.</w:t>
      </w:r>
    </w:p>
    <w:p w:rsidR="00487D0C" w:rsidRDefault="005C7E6D">
      <w:pPr>
        <w:numPr>
          <w:ilvl w:val="0"/>
          <w:numId w:val="32"/>
        </w:numPr>
        <w:spacing w:beforeAutospacing="1" w:after="0" w:afterAutospacing="1"/>
        <w:rPr>
          <w:rFonts w:ascii="Times New Roman" w:hAnsi="Times New Roman" w:cs="Times New Roman"/>
        </w:rPr>
      </w:pPr>
      <w:r>
        <w:rPr>
          <w:rStyle w:val="Strong"/>
          <w:rFonts w:ascii="Times New Roman" w:hAnsi="Times New Roman" w:cs="Times New Roman"/>
        </w:rPr>
        <w:t>Group and Customizable Tours</w:t>
      </w:r>
      <w:r>
        <w:rPr>
          <w:rFonts w:ascii="Times New Roman" w:hAnsi="Times New Roman" w:cs="Times New Roman"/>
        </w:rPr>
        <w:t xml:space="preserve">: </w:t>
      </w:r>
      <w:proofErr w:type="spellStart"/>
      <w:r>
        <w:rPr>
          <w:rFonts w:ascii="Times New Roman" w:hAnsi="Times New Roman" w:cs="Times New Roman"/>
        </w:rPr>
        <w:t>ExploreMate</w:t>
      </w:r>
      <w:proofErr w:type="spellEnd"/>
      <w:r>
        <w:rPr>
          <w:rFonts w:ascii="Times New Roman" w:hAnsi="Times New Roman" w:cs="Times New Roman"/>
        </w:rPr>
        <w:t xml:space="preserve"> offers customizable group </w:t>
      </w:r>
      <w:r>
        <w:rPr>
          <w:rFonts w:ascii="Times New Roman" w:hAnsi="Times New Roman" w:cs="Times New Roman"/>
        </w:rPr>
        <w:t>tours, allowing families, friends, or corporate teams to organize unique experiences and itineraries together.</w:t>
      </w:r>
    </w:p>
    <w:p w:rsidR="00487D0C" w:rsidRDefault="005C7E6D">
      <w:pPr>
        <w:numPr>
          <w:ilvl w:val="0"/>
          <w:numId w:val="32"/>
        </w:numPr>
        <w:spacing w:beforeAutospacing="1" w:after="0" w:afterAutospacing="1"/>
        <w:rPr>
          <w:rFonts w:ascii="Times New Roman" w:hAnsi="Times New Roman" w:cs="Times New Roman"/>
        </w:rPr>
      </w:pPr>
      <w:r>
        <w:rPr>
          <w:rStyle w:val="Strong"/>
          <w:rFonts w:ascii="Times New Roman" w:hAnsi="Times New Roman" w:cs="Times New Roman"/>
        </w:rPr>
        <w:t>Travel Journal</w:t>
      </w:r>
      <w:r>
        <w:rPr>
          <w:rFonts w:ascii="Times New Roman" w:hAnsi="Times New Roman" w:cs="Times New Roman"/>
        </w:rPr>
        <w:t>: Users can create a personal travel journal to document their experiences, share them with friends, or keep them as cherished memo</w:t>
      </w:r>
      <w:r>
        <w:rPr>
          <w:rFonts w:ascii="Times New Roman" w:hAnsi="Times New Roman" w:cs="Times New Roman"/>
        </w:rPr>
        <w:t>ries.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Platform Access and Scalability</w:t>
      </w:r>
    </w:p>
    <w:p w:rsidR="00487D0C" w:rsidRDefault="005C7E6D">
      <w:pPr>
        <w:pStyle w:val="NormalWeb"/>
      </w:pPr>
      <w:proofErr w:type="spellStart"/>
      <w:r>
        <w:t>ExploreMate</w:t>
      </w:r>
      <w:proofErr w:type="spellEnd"/>
      <w:r>
        <w:t xml:space="preserve"> is available on both </w:t>
      </w:r>
      <w:proofErr w:type="spellStart"/>
      <w:r>
        <w:t>iOS</w:t>
      </w:r>
      <w:proofErr w:type="spellEnd"/>
      <w:r>
        <w:t xml:space="preserve"> and Android devices, with a cloud-based infrastructure ensuring smooth and synchronized access across multiple platforms. The app is designed to scale easily, supporting a growing n</w:t>
      </w:r>
      <w:r>
        <w:t>umber of users, guides, and destinations. As the app expands globally, it will incorporate a variety of languages and regional-specific content, further enhancing the user experience.</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lastRenderedPageBreak/>
        <w:t>Target Audience</w:t>
      </w:r>
    </w:p>
    <w:p w:rsidR="00487D0C" w:rsidRDefault="005C7E6D">
      <w:pPr>
        <w:pStyle w:val="NormalWeb"/>
      </w:pPr>
      <w:proofErr w:type="spellStart"/>
      <w:r>
        <w:t>ExploreMate</w:t>
      </w:r>
      <w:proofErr w:type="spellEnd"/>
      <w:r>
        <w:t xml:space="preserve"> is designed for:</w:t>
      </w:r>
    </w:p>
    <w:p w:rsidR="00487D0C" w:rsidRDefault="005C7E6D">
      <w:pPr>
        <w:numPr>
          <w:ilvl w:val="0"/>
          <w:numId w:val="3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 xml:space="preserve">Solo </w:t>
      </w:r>
      <w:proofErr w:type="spellStart"/>
      <w:r>
        <w:rPr>
          <w:rStyle w:val="Strong"/>
          <w:rFonts w:ascii="Times New Roman" w:hAnsi="Times New Roman" w:cs="Times New Roman"/>
          <w:sz w:val="24"/>
          <w:szCs w:val="24"/>
        </w:rPr>
        <w:t>Travelers</w:t>
      </w:r>
      <w:proofErr w:type="spellEnd"/>
      <w:r>
        <w:rPr>
          <w:rFonts w:ascii="Times New Roman" w:hAnsi="Times New Roman" w:cs="Times New Roman"/>
          <w:sz w:val="24"/>
          <w:szCs w:val="24"/>
        </w:rPr>
        <w:t>: Individuals</w:t>
      </w:r>
      <w:r>
        <w:rPr>
          <w:rFonts w:ascii="Times New Roman" w:hAnsi="Times New Roman" w:cs="Times New Roman"/>
          <w:sz w:val="24"/>
          <w:szCs w:val="24"/>
        </w:rPr>
        <w:t xml:space="preserve"> seeking a more personalized, independent travel experience.</w:t>
      </w:r>
    </w:p>
    <w:p w:rsidR="00487D0C" w:rsidRDefault="005C7E6D">
      <w:pPr>
        <w:numPr>
          <w:ilvl w:val="0"/>
          <w:numId w:val="3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Families and Groups</w:t>
      </w:r>
      <w:r>
        <w:rPr>
          <w:rFonts w:ascii="Times New Roman" w:hAnsi="Times New Roman" w:cs="Times New Roman"/>
          <w:sz w:val="24"/>
          <w:szCs w:val="24"/>
        </w:rPr>
        <w:t>: Those who wish to organize shared tours with custom itineraries.</w:t>
      </w:r>
    </w:p>
    <w:p w:rsidR="00487D0C" w:rsidRDefault="005C7E6D">
      <w:pPr>
        <w:numPr>
          <w:ilvl w:val="0"/>
          <w:numId w:val="3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Corporate Clients</w:t>
      </w:r>
      <w:r>
        <w:rPr>
          <w:rFonts w:ascii="Times New Roman" w:hAnsi="Times New Roman" w:cs="Times New Roman"/>
          <w:sz w:val="24"/>
          <w:szCs w:val="24"/>
        </w:rPr>
        <w:t xml:space="preserve">: Teams or businesses requiring well-planned travel arrangements for work-related events or </w:t>
      </w:r>
      <w:r>
        <w:rPr>
          <w:rFonts w:ascii="Times New Roman" w:hAnsi="Times New Roman" w:cs="Times New Roman"/>
          <w:sz w:val="24"/>
          <w:szCs w:val="24"/>
        </w:rPr>
        <w:t>team-building experiences.</w:t>
      </w:r>
    </w:p>
    <w:p w:rsidR="00487D0C" w:rsidRDefault="005C7E6D">
      <w:pPr>
        <w:numPr>
          <w:ilvl w:val="0"/>
          <w:numId w:val="3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Adventure Seekers and Cultural Enthusiasts</w:t>
      </w:r>
      <w:r>
        <w:rPr>
          <w:rFonts w:ascii="Times New Roman" w:hAnsi="Times New Roman" w:cs="Times New Roman"/>
          <w:sz w:val="24"/>
          <w:szCs w:val="24"/>
        </w:rPr>
        <w:t xml:space="preserv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looking to dive deeper into a destination’s history, culture, and hidden gems.</w:t>
      </w:r>
    </w:p>
    <w:p w:rsidR="00487D0C" w:rsidRDefault="005C7E6D">
      <w:pPr>
        <w:numPr>
          <w:ilvl w:val="0"/>
          <w:numId w:val="3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 xml:space="preserve">First-time </w:t>
      </w:r>
      <w:proofErr w:type="spellStart"/>
      <w:r>
        <w:rPr>
          <w:rStyle w:val="Strong"/>
          <w:rFonts w:ascii="Times New Roman" w:hAnsi="Times New Roman" w:cs="Times New Roman"/>
          <w:sz w:val="24"/>
          <w:szCs w:val="24"/>
        </w:rPr>
        <w:t>Travelers</w:t>
      </w:r>
      <w:proofErr w:type="spellEnd"/>
      <w:r>
        <w:rPr>
          <w:rFonts w:ascii="Times New Roman" w:hAnsi="Times New Roman" w:cs="Times New Roman"/>
          <w:sz w:val="24"/>
          <w:szCs w:val="24"/>
        </w:rPr>
        <w:t>: People who are new to travel and are seeking guidance and support for navi</w:t>
      </w:r>
      <w:r>
        <w:rPr>
          <w:rFonts w:ascii="Times New Roman" w:hAnsi="Times New Roman" w:cs="Times New Roman"/>
          <w:sz w:val="24"/>
          <w:szCs w:val="24"/>
        </w:rPr>
        <w:t>gating unfamiliar destinations.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Business Model</w:t>
      </w:r>
    </w:p>
    <w:p w:rsidR="00487D0C" w:rsidRDefault="005C7E6D">
      <w:pPr>
        <w:pStyle w:val="NormalWeb"/>
      </w:pPr>
      <w:proofErr w:type="spellStart"/>
      <w:r>
        <w:t>ExploreMate</w:t>
      </w:r>
      <w:proofErr w:type="spellEnd"/>
      <w:r>
        <w:t xml:space="preserve"> operates on a commission-based model, where the platform charges a small fee on each booking made through the app. This fee is shared between the platform and the guides. In addition, </w:t>
      </w:r>
      <w:proofErr w:type="spellStart"/>
      <w:r>
        <w:t>ExploreMate</w:t>
      </w:r>
      <w:proofErr w:type="spellEnd"/>
      <w:r>
        <w:t xml:space="preserve"> o</w:t>
      </w:r>
      <w:r>
        <w:t>ffers premium services such as professional photography, special tour packages, and travel bundles for added convenience.</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Conclusion</w:t>
      </w:r>
    </w:p>
    <w:p w:rsidR="00487D0C" w:rsidRDefault="005C7E6D">
      <w:pPr>
        <w:pStyle w:val="NormalWeb"/>
      </w:pPr>
      <w:proofErr w:type="spellStart"/>
      <w:r>
        <w:t>ExploreMate</w:t>
      </w:r>
      <w:proofErr w:type="spellEnd"/>
      <w:r>
        <w:t xml:space="preserve"> is a comprehensive solution for today’s </w:t>
      </w:r>
      <w:proofErr w:type="spellStart"/>
      <w:r>
        <w:t>traveler</w:t>
      </w:r>
      <w:proofErr w:type="spellEnd"/>
      <w:r>
        <w:t>, offering not only the convenience of booking tours and experi</w:t>
      </w:r>
      <w:r>
        <w:t xml:space="preserve">ences but also the personalization and flexibility that modern </w:t>
      </w:r>
      <w:proofErr w:type="gramStart"/>
      <w:r>
        <w:t>explorers</w:t>
      </w:r>
      <w:proofErr w:type="gramEnd"/>
      <w:r>
        <w:t xml:space="preserve"> desire. Whether you’re looking for a guided day trip, a multi-day adventure, or an authentic cultural experience, </w:t>
      </w:r>
      <w:proofErr w:type="spellStart"/>
      <w:r>
        <w:t>ExploreMate</w:t>
      </w:r>
      <w:proofErr w:type="spellEnd"/>
      <w:r>
        <w:t xml:space="preserve"> ensures that your travel journey is seamless, enjoyable, </w:t>
      </w:r>
      <w:r>
        <w:t>and unforgettable.</w:t>
      </w: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keepNext/>
        <w:keepLines/>
        <w:spacing w:before="200" w:after="0" w:line="276" w:lineRule="auto"/>
        <w:outlineLvl w:val="1"/>
        <w:rPr>
          <w:rFonts w:ascii="Times New Roman" w:eastAsia="MS Gothic" w:hAnsi="Times New Roman" w:cs="Times New Roman"/>
          <w:b/>
          <w:bCs/>
          <w:kern w:val="0"/>
          <w:sz w:val="28"/>
          <w:szCs w:val="28"/>
          <w14:ligatures w14:val="none"/>
        </w:rPr>
      </w:pPr>
      <w:r>
        <w:rPr>
          <w:rFonts w:ascii="Times New Roman" w:eastAsia="MS Gothic" w:hAnsi="Times New Roman" w:cs="Times New Roman"/>
          <w:b/>
          <w:bCs/>
          <w:kern w:val="0"/>
          <w:sz w:val="28"/>
          <w:szCs w:val="28"/>
          <w:lang w:val="en-US"/>
          <w14:ligatures w14:val="none"/>
        </w:rPr>
        <w:t>2.1 Product Perspective</w:t>
      </w:r>
      <w:r>
        <w:rPr>
          <w:rFonts w:ascii="Times New Roman" w:eastAsia="MS Gothic" w:hAnsi="Times New Roman" w:cs="Times New Roman"/>
          <w:b/>
          <w:bCs/>
          <w:kern w:val="0"/>
          <w:sz w:val="28"/>
          <w:szCs w:val="28"/>
          <w14:ligatures w14:val="none"/>
        </w:rPr>
        <w:t xml:space="preserve"> </w:t>
      </w:r>
    </w:p>
    <w:p w:rsidR="00487D0C" w:rsidRDefault="005C7E6D">
      <w:pPr>
        <w:pStyle w:val="NormalWeb"/>
      </w:pPr>
      <w:proofErr w:type="spellStart"/>
      <w:r>
        <w:t>ExploreMate</w:t>
      </w:r>
      <w:proofErr w:type="spellEnd"/>
      <w:r>
        <w:t xml:space="preserve"> is </w:t>
      </w:r>
      <w:proofErr w:type="gramStart"/>
      <w:r>
        <w:t>a cutting-edge travel application that redefines how users plan, experience, and share</w:t>
      </w:r>
      <w:proofErr w:type="gramEnd"/>
      <w:r>
        <w:t xml:space="preserve"> their travel journeys. Positioned as a user-friendly and customizable travel platform, </w:t>
      </w:r>
      <w:proofErr w:type="spellStart"/>
      <w:r>
        <w:t>ExploreMate</w:t>
      </w:r>
      <w:proofErr w:type="spellEnd"/>
      <w:r>
        <w:t xml:space="preserve"> bridges th</w:t>
      </w:r>
      <w:r>
        <w:t>e gap between technology and local expertise, allowing users to connect with professional tour guides and enjoy personalized, seamless travel experiences.</w:t>
      </w:r>
    </w:p>
    <w:p w:rsidR="00487D0C" w:rsidRDefault="005C7E6D">
      <w:pPr>
        <w:pStyle w:val="NormalWeb"/>
      </w:pPr>
      <w:r>
        <w:t xml:space="preserve">The app operates within a broader travel ecosystem, incorporating elements such as local insights, </w:t>
      </w:r>
      <w:r>
        <w:t xml:space="preserve">professional guidance, real-time communication, and an interactive, social-sharing experience. </w:t>
      </w:r>
      <w:proofErr w:type="spellStart"/>
      <w:r>
        <w:t>ExploreMate’s</w:t>
      </w:r>
      <w:proofErr w:type="spellEnd"/>
      <w:r>
        <w:t xml:space="preserve"> vision is to empower </w:t>
      </w:r>
      <w:proofErr w:type="spellStart"/>
      <w:r>
        <w:t>travelers</w:t>
      </w:r>
      <w:proofErr w:type="spellEnd"/>
      <w:r>
        <w:t xml:space="preserve"> with all the tools they need to make informed, dynamic, and meaningful travel decisions, while simultaneously giving</w:t>
      </w:r>
      <w:r>
        <w:t xml:space="preserve"> tour guides a platform to expand their reach and showcase their expertise.</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lastRenderedPageBreak/>
        <w:t>Key Relationships and Integrations</w:t>
      </w:r>
    </w:p>
    <w:p w:rsidR="00487D0C" w:rsidRDefault="005C7E6D">
      <w:pPr>
        <w:pStyle w:val="NormalWeb"/>
      </w:pPr>
      <w:proofErr w:type="spellStart"/>
      <w:r>
        <w:t>ExploreMate</w:t>
      </w:r>
      <w:proofErr w:type="spellEnd"/>
      <w:r>
        <w:t xml:space="preserve"> operates within the following contexts:</w:t>
      </w:r>
    </w:p>
    <w:p w:rsidR="00487D0C" w:rsidRDefault="005C7E6D">
      <w:pPr>
        <w:numPr>
          <w:ilvl w:val="0"/>
          <w:numId w:val="3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Users (</w:t>
      </w:r>
      <w:proofErr w:type="spellStart"/>
      <w:r>
        <w:rPr>
          <w:rStyle w:val="Strong"/>
          <w:rFonts w:ascii="Times New Roman" w:hAnsi="Times New Roman" w:cs="Times New Roman"/>
          <w:sz w:val="24"/>
          <w:szCs w:val="24"/>
        </w:rPr>
        <w:t>Travelers</w:t>
      </w:r>
      <w:proofErr w:type="spellEnd"/>
      <w:r>
        <w:rPr>
          <w:rStyle w:val="Strong"/>
          <w:rFonts w:ascii="Times New Roman" w:hAnsi="Times New Roman" w:cs="Times New Roman"/>
          <w:sz w:val="24"/>
          <w:szCs w:val="24"/>
        </w:rPr>
        <w:t>)</w:t>
      </w:r>
      <w:r>
        <w:rPr>
          <w:rFonts w:ascii="Times New Roman" w:hAnsi="Times New Roman" w:cs="Times New Roman"/>
          <w:sz w:val="24"/>
          <w:szCs w:val="24"/>
        </w:rPr>
        <w:t xml:space="preserve">: The primary audience for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Users have the ability to search for</w:t>
      </w:r>
      <w:r>
        <w:rPr>
          <w:rFonts w:ascii="Times New Roman" w:hAnsi="Times New Roman" w:cs="Times New Roman"/>
          <w:sz w:val="24"/>
          <w:szCs w:val="24"/>
        </w:rPr>
        <w:t>, book, and review tours and experiences. The app provides tailored recommendations based on user preferences and profiles.</w:t>
      </w:r>
    </w:p>
    <w:p w:rsidR="00487D0C" w:rsidRDefault="005C7E6D">
      <w:pPr>
        <w:numPr>
          <w:ilvl w:val="0"/>
          <w:numId w:val="3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Tour Guides</w:t>
      </w:r>
      <w:r>
        <w:rPr>
          <w:rFonts w:ascii="Times New Roman" w:hAnsi="Times New Roman" w:cs="Times New Roman"/>
          <w:sz w:val="24"/>
          <w:szCs w:val="24"/>
        </w:rPr>
        <w:t xml:space="preserve">: Professional guides who create profiles, list available tours, and interact with users.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offers guides a dir</w:t>
      </w:r>
      <w:r>
        <w:rPr>
          <w:rFonts w:ascii="Times New Roman" w:hAnsi="Times New Roman" w:cs="Times New Roman"/>
          <w:sz w:val="24"/>
          <w:szCs w:val="24"/>
        </w:rPr>
        <w:t>ect channel to a larger audience while also providing tools to manage bookings, tours, and customer relationships.</w:t>
      </w:r>
    </w:p>
    <w:p w:rsidR="00487D0C" w:rsidRDefault="005C7E6D">
      <w:pPr>
        <w:numPr>
          <w:ilvl w:val="0"/>
          <w:numId w:val="3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Third-Party Services</w:t>
      </w:r>
      <w:r>
        <w:rPr>
          <w:rFonts w:ascii="Times New Roman" w:hAnsi="Times New Roman" w:cs="Times New Roman"/>
          <w:sz w:val="24"/>
          <w:szCs w:val="24"/>
        </w:rPr>
        <w:t xml:space="preserve">: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integrates with external services for payment processing, location tracking (GPS), and other features like </w:t>
      </w:r>
      <w:r>
        <w:rPr>
          <w:rFonts w:ascii="Times New Roman" w:hAnsi="Times New Roman" w:cs="Times New Roman"/>
          <w:sz w:val="24"/>
          <w:szCs w:val="24"/>
        </w:rPr>
        <w:t>professional photography and transportation services.</w:t>
      </w:r>
    </w:p>
    <w:p w:rsidR="00487D0C" w:rsidRDefault="005C7E6D">
      <w:pPr>
        <w:numPr>
          <w:ilvl w:val="0"/>
          <w:numId w:val="3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Local Businesses and Service Providers</w:t>
      </w:r>
      <w:r>
        <w:rPr>
          <w:rFonts w:ascii="Times New Roman" w:hAnsi="Times New Roman" w:cs="Times New Roman"/>
          <w:sz w:val="24"/>
          <w:szCs w:val="24"/>
        </w:rPr>
        <w:t xml:space="preserve">: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has potential partnerships with local businesses such as hotels, restaurants, and transportation services, allowing users to book these services along</w:t>
      </w:r>
      <w:r>
        <w:rPr>
          <w:rFonts w:ascii="Times New Roman" w:hAnsi="Times New Roman" w:cs="Times New Roman"/>
          <w:sz w:val="24"/>
          <w:szCs w:val="24"/>
        </w:rPr>
        <w:t xml:space="preserve"> with their tours for a seamless experience.</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Product Features in the Ecosystem</w:t>
      </w:r>
    </w:p>
    <w:p w:rsidR="00487D0C" w:rsidRDefault="005C7E6D">
      <w:pPr>
        <w:numPr>
          <w:ilvl w:val="0"/>
          <w:numId w:val="3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Search and Recommendation System</w:t>
      </w:r>
      <w:r>
        <w:rPr>
          <w:rFonts w:ascii="Times New Roman" w:hAnsi="Times New Roman" w:cs="Times New Roman"/>
          <w:sz w:val="24"/>
          <w:szCs w:val="24"/>
        </w:rPr>
        <w:t xml:space="preserve">: Leveraging AI and user preferences, </w:t>
      </w:r>
      <w:proofErr w:type="spellStart"/>
      <w:r>
        <w:rPr>
          <w:rFonts w:ascii="Times New Roman" w:hAnsi="Times New Roman" w:cs="Times New Roman"/>
          <w:sz w:val="24"/>
          <w:szCs w:val="24"/>
        </w:rPr>
        <w:t>ExploreMate’s</w:t>
      </w:r>
      <w:proofErr w:type="spellEnd"/>
      <w:r>
        <w:rPr>
          <w:rFonts w:ascii="Times New Roman" w:hAnsi="Times New Roman" w:cs="Times New Roman"/>
          <w:sz w:val="24"/>
          <w:szCs w:val="24"/>
        </w:rPr>
        <w:t xml:space="preserve"> search functionality connects users to the right guides and tours, offering recommendations f</w:t>
      </w:r>
      <w:r>
        <w:rPr>
          <w:rFonts w:ascii="Times New Roman" w:hAnsi="Times New Roman" w:cs="Times New Roman"/>
          <w:sz w:val="24"/>
          <w:szCs w:val="24"/>
        </w:rPr>
        <w:t>or unique experiences.</w:t>
      </w:r>
    </w:p>
    <w:p w:rsidR="00487D0C" w:rsidRDefault="005C7E6D">
      <w:pPr>
        <w:numPr>
          <w:ilvl w:val="0"/>
          <w:numId w:val="3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Customizable Itineraries</w:t>
      </w:r>
      <w:r>
        <w:rPr>
          <w:rFonts w:ascii="Times New Roman" w:hAnsi="Times New Roman" w:cs="Times New Roman"/>
          <w:sz w:val="24"/>
          <w:szCs w:val="24"/>
        </w:rPr>
        <w:t>: Users can personalize their itineraries by selecting the type of experience, budget, tour duration, transportation preferences, and language.</w:t>
      </w:r>
    </w:p>
    <w:p w:rsidR="00487D0C" w:rsidRDefault="005C7E6D">
      <w:pPr>
        <w:numPr>
          <w:ilvl w:val="0"/>
          <w:numId w:val="3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Interactive Tour Features</w:t>
      </w:r>
      <w:r>
        <w:rPr>
          <w:rFonts w:ascii="Times New Roman" w:hAnsi="Times New Roman" w:cs="Times New Roman"/>
          <w:sz w:val="24"/>
          <w:szCs w:val="24"/>
        </w:rPr>
        <w:t>: The app supports real-time communicati</w:t>
      </w:r>
      <w:r>
        <w:rPr>
          <w:rFonts w:ascii="Times New Roman" w:hAnsi="Times New Roman" w:cs="Times New Roman"/>
          <w:sz w:val="24"/>
          <w:szCs w:val="24"/>
        </w:rPr>
        <w:t xml:space="preserve">on between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and guides, live tour tracking, and engaging activities like scavenger hunts, photo challenges, and local tips.</w:t>
      </w:r>
    </w:p>
    <w:p w:rsidR="00487D0C" w:rsidRDefault="005C7E6D">
      <w:pPr>
        <w:numPr>
          <w:ilvl w:val="0"/>
          <w:numId w:val="3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Payment Gateway</w:t>
      </w:r>
      <w:r>
        <w:rPr>
          <w:rFonts w:ascii="Times New Roman" w:hAnsi="Times New Roman" w:cs="Times New Roman"/>
          <w:sz w:val="24"/>
          <w:szCs w:val="24"/>
        </w:rPr>
        <w:t xml:space="preserve">: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integrates with a secure, user-friendly payment system to handle bookings and purchases for </w:t>
      </w:r>
      <w:r>
        <w:rPr>
          <w:rFonts w:ascii="Times New Roman" w:hAnsi="Times New Roman" w:cs="Times New Roman"/>
          <w:sz w:val="24"/>
          <w:szCs w:val="24"/>
        </w:rPr>
        <w:t>additional services.</w:t>
      </w:r>
    </w:p>
    <w:p w:rsidR="00487D0C" w:rsidRDefault="005C7E6D">
      <w:pPr>
        <w:numPr>
          <w:ilvl w:val="0"/>
          <w:numId w:val="3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Social Sharing &amp; Reviews</w:t>
      </w:r>
      <w:r>
        <w:rPr>
          <w:rFonts w:ascii="Times New Roman" w:hAnsi="Times New Roman" w:cs="Times New Roman"/>
          <w:sz w:val="24"/>
          <w:szCs w:val="24"/>
        </w:rPr>
        <w:t>: After the tour, users can share their experiences, post reviews, and recommend tours to others via social media or within the app’s community.</w:t>
      </w:r>
    </w:p>
    <w:p w:rsidR="00487D0C" w:rsidRDefault="00487D0C">
      <w:pPr>
        <w:tabs>
          <w:tab w:val="left" w:pos="720"/>
        </w:tabs>
        <w:spacing w:beforeAutospacing="1" w:after="0" w:afterAutospacing="1"/>
        <w:rPr>
          <w:rFonts w:ascii="Times New Roman" w:hAnsi="Times New Roman" w:cs="Times New Roman"/>
          <w:sz w:val="24"/>
          <w:szCs w:val="24"/>
        </w:rPr>
      </w:pPr>
    </w:p>
    <w:p w:rsidR="00487D0C" w:rsidRDefault="00487D0C">
      <w:pPr>
        <w:tabs>
          <w:tab w:val="left" w:pos="720"/>
        </w:tabs>
        <w:spacing w:beforeAutospacing="1" w:after="0" w:afterAutospacing="1"/>
        <w:rPr>
          <w:rFonts w:ascii="Times New Roman" w:hAnsi="Times New Roman" w:cs="Times New Roman"/>
          <w:sz w:val="24"/>
          <w:szCs w:val="24"/>
        </w:rPr>
      </w:pPr>
    </w:p>
    <w:p w:rsidR="00487D0C" w:rsidRDefault="00487D0C">
      <w:pPr>
        <w:tabs>
          <w:tab w:val="left" w:pos="720"/>
        </w:tabs>
        <w:spacing w:beforeAutospacing="1" w:after="0" w:afterAutospacing="1"/>
        <w:rPr>
          <w:rFonts w:ascii="Times New Roman" w:hAnsi="Times New Roman" w:cs="Times New Roman"/>
          <w:sz w:val="24"/>
          <w:szCs w:val="24"/>
        </w:rPr>
      </w:pPr>
    </w:p>
    <w:p w:rsidR="00487D0C" w:rsidRDefault="00487D0C">
      <w:pPr>
        <w:tabs>
          <w:tab w:val="left" w:pos="720"/>
        </w:tabs>
        <w:spacing w:beforeAutospacing="1" w:after="0" w:afterAutospacing="1"/>
        <w:rPr>
          <w:rFonts w:ascii="Times New Roman" w:hAnsi="Times New Roman" w:cs="Times New Roman"/>
          <w:sz w:val="24"/>
          <w:szCs w:val="24"/>
        </w:rPr>
      </w:pP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lastRenderedPageBreak/>
        <w:t>Technology Stack and Platform</w:t>
      </w:r>
    </w:p>
    <w:p w:rsidR="00487D0C" w:rsidRDefault="005C7E6D">
      <w:pPr>
        <w:pStyle w:val="NormalWeb"/>
      </w:pPr>
      <w:proofErr w:type="spellStart"/>
      <w:r>
        <w:t>ExploreMate</w:t>
      </w:r>
      <w:proofErr w:type="spellEnd"/>
      <w:r>
        <w:t xml:space="preserve"> is built using moder</w:t>
      </w:r>
      <w:r>
        <w:t>n technologies to ensure scalability, security, and smooth user experience across various devices.</w:t>
      </w:r>
    </w:p>
    <w:p w:rsidR="00487D0C" w:rsidRDefault="005C7E6D">
      <w:pPr>
        <w:numPr>
          <w:ilvl w:val="0"/>
          <w:numId w:val="3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Cloud Infrastructure</w:t>
      </w:r>
      <w:r>
        <w:rPr>
          <w:rFonts w:ascii="Times New Roman" w:hAnsi="Times New Roman" w:cs="Times New Roman"/>
          <w:sz w:val="24"/>
          <w:szCs w:val="24"/>
        </w:rPr>
        <w:t>: Cloud-based data management ensures that user data, tour information, and app content are accessible and synced seamlessly across devic</w:t>
      </w:r>
      <w:r>
        <w:rPr>
          <w:rFonts w:ascii="Times New Roman" w:hAnsi="Times New Roman" w:cs="Times New Roman"/>
          <w:sz w:val="24"/>
          <w:szCs w:val="24"/>
        </w:rPr>
        <w:t>es.</w:t>
      </w:r>
    </w:p>
    <w:p w:rsidR="00487D0C" w:rsidRDefault="005C7E6D">
      <w:pPr>
        <w:numPr>
          <w:ilvl w:val="0"/>
          <w:numId w:val="36"/>
        </w:numPr>
        <w:spacing w:beforeAutospacing="1" w:after="0" w:afterAutospacing="1"/>
        <w:rPr>
          <w:rFonts w:ascii="Times New Roman" w:hAnsi="Times New Roman" w:cs="Times New Roman"/>
          <w:sz w:val="24"/>
          <w:szCs w:val="24"/>
        </w:rPr>
      </w:pPr>
      <w:proofErr w:type="spellStart"/>
      <w:r>
        <w:rPr>
          <w:rStyle w:val="Strong"/>
          <w:rFonts w:ascii="Times New Roman" w:hAnsi="Times New Roman" w:cs="Times New Roman"/>
          <w:sz w:val="24"/>
          <w:szCs w:val="24"/>
        </w:rPr>
        <w:t>Geolocation</w:t>
      </w:r>
      <w:proofErr w:type="spellEnd"/>
      <w:r>
        <w:rPr>
          <w:rStyle w:val="Strong"/>
          <w:rFonts w:ascii="Times New Roman" w:hAnsi="Times New Roman" w:cs="Times New Roman"/>
          <w:sz w:val="24"/>
          <w:szCs w:val="24"/>
        </w:rPr>
        <w:t xml:space="preserve"> Services</w:t>
      </w:r>
      <w:r>
        <w:rPr>
          <w:rFonts w:ascii="Times New Roman" w:hAnsi="Times New Roman" w:cs="Times New Roman"/>
          <w:sz w:val="24"/>
          <w:szCs w:val="24"/>
        </w:rPr>
        <w:t>: GPS functionality supports real-time tracking during tours and helps users find guides based on location.</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Market Positioning</w:t>
      </w:r>
    </w:p>
    <w:p w:rsidR="00487D0C" w:rsidRDefault="005C7E6D">
      <w:pPr>
        <w:pStyle w:val="NormalWeb"/>
      </w:pPr>
      <w:proofErr w:type="spellStart"/>
      <w:r>
        <w:t>ExploreMate</w:t>
      </w:r>
      <w:proofErr w:type="spellEnd"/>
      <w:r>
        <w:t xml:space="preserve"> stands out from traditional travel apps by offering a highly personalized, immersive, and int</w:t>
      </w:r>
      <w:r>
        <w:t xml:space="preserve">eractive travel experience. Unlike generic platforms that focus solely on booking services, </w:t>
      </w:r>
      <w:proofErr w:type="spellStart"/>
      <w:r>
        <w:t>ExploreMate</w:t>
      </w:r>
      <w:proofErr w:type="spellEnd"/>
      <w:r>
        <w:t xml:space="preserve"> focuses on creating a holistic travel journey, integrating local guides’ expertise and ensuring that each trip feels authentic and tailored.</w:t>
      </w:r>
    </w:p>
    <w:p w:rsidR="00487D0C" w:rsidRDefault="005C7E6D">
      <w:pPr>
        <w:pStyle w:val="NormalWeb"/>
      </w:pPr>
      <w:r>
        <w:t>The app cat</w:t>
      </w:r>
      <w:r>
        <w:t>ers to users seeking a deeper connection with the destinations they visit, offering not just tours, but cultural, historical, and adventure experiences that go beyond surface-level exploration.</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Growth and Expansion</w:t>
      </w:r>
    </w:p>
    <w:p w:rsidR="00487D0C" w:rsidRDefault="005C7E6D">
      <w:pPr>
        <w:pStyle w:val="NormalWeb"/>
      </w:pPr>
      <w:r>
        <w:t xml:space="preserve">As the app evolves, </w:t>
      </w:r>
      <w:proofErr w:type="spellStart"/>
      <w:r>
        <w:t>ExploreMate</w:t>
      </w:r>
      <w:proofErr w:type="spellEnd"/>
      <w:r>
        <w:t xml:space="preserve"> plans to </w:t>
      </w:r>
      <w:r>
        <w:t>expand its offerings and reach by:</w:t>
      </w:r>
    </w:p>
    <w:p w:rsidR="00487D0C" w:rsidRDefault="005C7E6D">
      <w:pPr>
        <w:numPr>
          <w:ilvl w:val="0"/>
          <w:numId w:val="3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Partnering with more local guides in emerging travel destinations.</w:t>
      </w:r>
    </w:p>
    <w:p w:rsidR="00487D0C" w:rsidRDefault="005C7E6D">
      <w:pPr>
        <w:numPr>
          <w:ilvl w:val="0"/>
          <w:numId w:val="3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Enhancing the app’s capabilities to include more diverse tours, multi-day packages, and additional user-requested features.</w:t>
      </w:r>
    </w:p>
    <w:p w:rsidR="00487D0C" w:rsidRDefault="005C7E6D">
      <w:pPr>
        <w:numPr>
          <w:ilvl w:val="0"/>
          <w:numId w:val="37"/>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Broadening its integration wit</w:t>
      </w:r>
      <w:r>
        <w:rPr>
          <w:rFonts w:ascii="Times New Roman" w:hAnsi="Times New Roman" w:cs="Times New Roman"/>
          <w:sz w:val="24"/>
          <w:szCs w:val="24"/>
        </w:rPr>
        <w:t>h local businesses to provide users with an all-in-one travel service, from accommodation to dining.</w:t>
      </w:r>
    </w:p>
    <w:p w:rsidR="00487D0C" w:rsidRDefault="005C7E6D">
      <w:pPr>
        <w:pStyle w:val="NormalWeb"/>
      </w:pPr>
      <w:proofErr w:type="spellStart"/>
      <w:r>
        <w:t>ExploreMate’s</w:t>
      </w:r>
      <w:proofErr w:type="spellEnd"/>
      <w:r>
        <w:t xml:space="preserve"> scalability is built into its core design, and the platform is poised for expansion into new regions and markets, ensuring </w:t>
      </w:r>
      <w:proofErr w:type="spellStart"/>
      <w:r>
        <w:t>travelers</w:t>
      </w:r>
      <w:proofErr w:type="spellEnd"/>
      <w:r>
        <w:t xml:space="preserve"> from all</w:t>
      </w:r>
      <w:r>
        <w:t xml:space="preserve"> over the world can enjoy seamless travel experiences.</w:t>
      </w:r>
    </w:p>
    <w:p w:rsidR="00487D0C" w:rsidRDefault="00487D0C">
      <w:pPr>
        <w:pStyle w:val="NormalWeb"/>
      </w:pPr>
    </w:p>
    <w:p w:rsidR="00487D0C" w:rsidRDefault="00487D0C">
      <w:pPr>
        <w:pStyle w:val="NormalWeb"/>
      </w:pPr>
    </w:p>
    <w:p w:rsidR="00487D0C" w:rsidRDefault="00487D0C">
      <w:pPr>
        <w:pStyle w:val="NormalWeb"/>
      </w:pPr>
    </w:p>
    <w:p w:rsidR="00487D0C" w:rsidRDefault="00487D0C">
      <w:pPr>
        <w:pStyle w:val="NormalWeb"/>
      </w:pPr>
    </w:p>
    <w:p w:rsidR="00487D0C" w:rsidRDefault="00487D0C">
      <w:pPr>
        <w:pStyle w:val="NormalWeb"/>
        <w:rPr>
          <w:lang w:val="en-US"/>
        </w:rPr>
      </w:pPr>
    </w:p>
    <w:p w:rsidR="00487D0C" w:rsidRDefault="005C7E6D">
      <w:pPr>
        <w:keepNext/>
        <w:keepLines/>
        <w:spacing w:before="200" w:after="0" w:line="276" w:lineRule="auto"/>
        <w:outlineLvl w:val="1"/>
        <w:rPr>
          <w:rFonts w:ascii="Times New Roman" w:eastAsia="MS Gothic" w:hAnsi="Times New Roman" w:cs="Times New Roman"/>
          <w:b/>
          <w:bCs/>
          <w:kern w:val="0"/>
          <w:sz w:val="28"/>
          <w:szCs w:val="28"/>
          <w:lang w:val="en-US"/>
          <w14:ligatures w14:val="none"/>
        </w:rPr>
      </w:pPr>
      <w:r>
        <w:rPr>
          <w:rFonts w:ascii="Times New Roman" w:eastAsia="MS Gothic" w:hAnsi="Times New Roman" w:cs="Times New Roman"/>
          <w:b/>
          <w:bCs/>
          <w:kern w:val="0"/>
          <w:sz w:val="28"/>
          <w:szCs w:val="28"/>
          <w:lang w:val="en-US"/>
          <w14:ligatures w14:val="none"/>
        </w:rPr>
        <w:lastRenderedPageBreak/>
        <w:t>2.2 Product Functions</w:t>
      </w:r>
    </w:p>
    <w:p w:rsidR="00487D0C" w:rsidRDefault="00487D0C">
      <w:pPr>
        <w:keepNext/>
        <w:keepLines/>
        <w:spacing w:before="200" w:after="0" w:line="276" w:lineRule="auto"/>
        <w:outlineLvl w:val="1"/>
        <w:rPr>
          <w:rFonts w:ascii="Times New Roman" w:eastAsia="MS Gothic" w:hAnsi="Times New Roman" w:cs="Times New Roman"/>
          <w:b/>
          <w:bCs/>
          <w:kern w:val="0"/>
          <w:sz w:val="28"/>
          <w:szCs w:val="28"/>
          <w:lang w:val="en-US"/>
          <w14:ligatures w14:val="none"/>
        </w:rPr>
      </w:pP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1. User Account Management</w:t>
      </w:r>
    </w:p>
    <w:p w:rsidR="00487D0C" w:rsidRDefault="005C7E6D">
      <w:pPr>
        <w:numPr>
          <w:ilvl w:val="0"/>
          <w:numId w:val="3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Sign Up/Log In</w:t>
      </w:r>
      <w:r>
        <w:rPr>
          <w:rFonts w:ascii="Times New Roman" w:hAnsi="Times New Roman" w:cs="Times New Roman"/>
          <w:sz w:val="24"/>
          <w:szCs w:val="24"/>
        </w:rPr>
        <w:t xml:space="preserve">: Users can create an account or log in using email, social media accounts, or continue as guests. This feature allows personalized </w:t>
      </w:r>
      <w:r>
        <w:rPr>
          <w:rFonts w:ascii="Times New Roman" w:hAnsi="Times New Roman" w:cs="Times New Roman"/>
          <w:sz w:val="24"/>
          <w:szCs w:val="24"/>
        </w:rPr>
        <w:t>experiences, booking history, and recommendations.</w:t>
      </w:r>
    </w:p>
    <w:p w:rsidR="00487D0C" w:rsidRDefault="005C7E6D">
      <w:pPr>
        <w:numPr>
          <w:ilvl w:val="0"/>
          <w:numId w:val="3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Profile Creation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and guides can create or edit their profiles with personal information, preferences, and preferences for travel experiences.</w:t>
      </w:r>
    </w:p>
    <w:p w:rsidR="00487D0C" w:rsidRDefault="005C7E6D">
      <w:pPr>
        <w:numPr>
          <w:ilvl w:val="0"/>
          <w:numId w:val="3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Account Settings</w:t>
      </w:r>
      <w:r>
        <w:rPr>
          <w:rFonts w:ascii="Times New Roman" w:hAnsi="Times New Roman" w:cs="Times New Roman"/>
          <w:sz w:val="24"/>
          <w:szCs w:val="24"/>
        </w:rPr>
        <w:t>: Users can manage settings for noti</w:t>
      </w:r>
      <w:r>
        <w:rPr>
          <w:rFonts w:ascii="Times New Roman" w:hAnsi="Times New Roman" w:cs="Times New Roman"/>
          <w:sz w:val="24"/>
          <w:szCs w:val="24"/>
        </w:rPr>
        <w:t>fications, privacy, and payment methods.</w:t>
      </w:r>
    </w:p>
    <w:p w:rsidR="00487D0C" w:rsidRDefault="005C7E6D">
      <w:r>
        <w:pict>
          <v:rect id="_x0000_i1025"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2. Tour Guide Search and Discovery</w:t>
      </w:r>
    </w:p>
    <w:p w:rsidR="00487D0C" w:rsidRDefault="005C7E6D">
      <w:pPr>
        <w:numPr>
          <w:ilvl w:val="0"/>
          <w:numId w:val="3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Search Functionality</w:t>
      </w:r>
      <w:r>
        <w:rPr>
          <w:rFonts w:ascii="Times New Roman" w:hAnsi="Times New Roman" w:cs="Times New Roman"/>
          <w:sz w:val="24"/>
          <w:szCs w:val="24"/>
        </w:rPr>
        <w:t>: Users can search for guides based on location, expertise, type of tour (historical, adventure, cultural, etc.), availability, and price.</w:t>
      </w:r>
    </w:p>
    <w:p w:rsidR="00487D0C" w:rsidRDefault="005C7E6D">
      <w:pPr>
        <w:numPr>
          <w:ilvl w:val="0"/>
          <w:numId w:val="3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Filter Options</w:t>
      </w:r>
      <w:r>
        <w:rPr>
          <w:rFonts w:ascii="Times New Roman" w:hAnsi="Times New Roman" w:cs="Times New Roman"/>
          <w:sz w:val="24"/>
          <w:szCs w:val="24"/>
        </w:rPr>
        <w:t>: Fil</w:t>
      </w:r>
      <w:r>
        <w:rPr>
          <w:rFonts w:ascii="Times New Roman" w:hAnsi="Times New Roman" w:cs="Times New Roman"/>
          <w:sz w:val="24"/>
          <w:szCs w:val="24"/>
        </w:rPr>
        <w:t>ters allow users to refine their search by price range, tour duration, language preference, transportation options, and guide gender.</w:t>
      </w:r>
    </w:p>
    <w:p w:rsidR="00487D0C" w:rsidRDefault="005C7E6D">
      <w:pPr>
        <w:numPr>
          <w:ilvl w:val="0"/>
          <w:numId w:val="3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Map Integration</w:t>
      </w:r>
      <w:r>
        <w:rPr>
          <w:rFonts w:ascii="Times New Roman" w:hAnsi="Times New Roman" w:cs="Times New Roman"/>
          <w:sz w:val="24"/>
          <w:szCs w:val="24"/>
        </w:rPr>
        <w:t>: The app provides an interactive map to help users discover guides and tours based on proximity to their c</w:t>
      </w:r>
      <w:r>
        <w:rPr>
          <w:rFonts w:ascii="Times New Roman" w:hAnsi="Times New Roman" w:cs="Times New Roman"/>
          <w:sz w:val="24"/>
          <w:szCs w:val="24"/>
        </w:rPr>
        <w:t>urrent location or chosen destination.</w:t>
      </w:r>
    </w:p>
    <w:p w:rsidR="00487D0C" w:rsidRDefault="005C7E6D">
      <w:r>
        <w:pict>
          <v:rect id="_x0000_i1026"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3. Personalized Recommendations</w:t>
      </w:r>
    </w:p>
    <w:p w:rsidR="00487D0C" w:rsidRDefault="005C7E6D">
      <w:pPr>
        <w:numPr>
          <w:ilvl w:val="0"/>
          <w:numId w:val="4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Tour Type Customization</w:t>
      </w:r>
      <w:r>
        <w:rPr>
          <w:rFonts w:ascii="Times New Roman" w:hAnsi="Times New Roman" w:cs="Times New Roman"/>
          <w:sz w:val="24"/>
          <w:szCs w:val="24"/>
        </w:rPr>
        <w:t>: Users can set their preferences for specific types of tours (e.g., nature, culture, food) to receive the most relevant suggestions.</w:t>
      </w:r>
    </w:p>
    <w:p w:rsidR="00487D0C" w:rsidRDefault="005C7E6D">
      <w:pPr>
        <w:numPr>
          <w:ilvl w:val="0"/>
          <w:numId w:val="4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Local Insights</w:t>
      </w:r>
      <w:r>
        <w:rPr>
          <w:rFonts w:ascii="Times New Roman" w:hAnsi="Times New Roman" w:cs="Times New Roman"/>
          <w:sz w:val="24"/>
          <w:szCs w:val="24"/>
        </w:rPr>
        <w:t xml:space="preserve">: </w:t>
      </w:r>
      <w:proofErr w:type="spellStart"/>
      <w:r>
        <w:rPr>
          <w:rFonts w:ascii="Times New Roman" w:hAnsi="Times New Roman" w:cs="Times New Roman"/>
          <w:sz w:val="24"/>
          <w:szCs w:val="24"/>
        </w:rPr>
        <w:t>ExploreMat</w:t>
      </w:r>
      <w:r>
        <w:rPr>
          <w:rFonts w:ascii="Times New Roman" w:hAnsi="Times New Roman" w:cs="Times New Roman"/>
          <w:sz w:val="24"/>
          <w:szCs w:val="24"/>
        </w:rPr>
        <w:t>e</w:t>
      </w:r>
      <w:proofErr w:type="spellEnd"/>
      <w:r>
        <w:rPr>
          <w:rFonts w:ascii="Times New Roman" w:hAnsi="Times New Roman" w:cs="Times New Roman"/>
          <w:sz w:val="24"/>
          <w:szCs w:val="24"/>
        </w:rPr>
        <w:t xml:space="preserve"> provides insights into local hidden gems and off-the-beaten-path locations recommended by guides.</w:t>
      </w:r>
    </w:p>
    <w:p w:rsidR="00487D0C" w:rsidRDefault="005C7E6D">
      <w:r>
        <w:pict>
          <v:rect id="_x0000_i1027"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4. Tour Booking and Payment</w:t>
      </w:r>
    </w:p>
    <w:p w:rsidR="00487D0C" w:rsidRDefault="005C7E6D">
      <w:pPr>
        <w:numPr>
          <w:ilvl w:val="0"/>
          <w:numId w:val="4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Tour Booking</w:t>
      </w:r>
      <w:r>
        <w:rPr>
          <w:rFonts w:ascii="Times New Roman" w:hAnsi="Times New Roman" w:cs="Times New Roman"/>
          <w:sz w:val="24"/>
          <w:szCs w:val="24"/>
        </w:rPr>
        <w:t>: Users can select a guide, choose a date and time, and book a tour directly through the app.</w:t>
      </w:r>
    </w:p>
    <w:p w:rsidR="00487D0C" w:rsidRDefault="005C7E6D">
      <w:pPr>
        <w:numPr>
          <w:ilvl w:val="0"/>
          <w:numId w:val="4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Payment Gateway</w:t>
      </w:r>
      <w:r>
        <w:rPr>
          <w:rFonts w:ascii="Times New Roman" w:hAnsi="Times New Roman" w:cs="Times New Roman"/>
          <w:sz w:val="24"/>
          <w:szCs w:val="24"/>
        </w:rPr>
        <w:t xml:space="preserve">: </w:t>
      </w:r>
      <w:r>
        <w:rPr>
          <w:rFonts w:ascii="Times New Roman" w:hAnsi="Times New Roman" w:cs="Times New Roman"/>
          <w:sz w:val="24"/>
          <w:szCs w:val="24"/>
        </w:rPr>
        <w:t>Secure payment processing through multiple payment methods (credit/debit cards, mobile wallets) for bookings, services, and tips.</w:t>
      </w:r>
    </w:p>
    <w:p w:rsidR="00487D0C" w:rsidRDefault="005C7E6D">
      <w:pPr>
        <w:numPr>
          <w:ilvl w:val="0"/>
          <w:numId w:val="4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Add-ons</w:t>
      </w:r>
      <w:r>
        <w:rPr>
          <w:rFonts w:ascii="Times New Roman" w:hAnsi="Times New Roman" w:cs="Times New Roman"/>
          <w:sz w:val="24"/>
          <w:szCs w:val="24"/>
        </w:rPr>
        <w:t>: Users can add extra services like transportation, meals, or private photography sessions during booking.</w:t>
      </w:r>
    </w:p>
    <w:p w:rsidR="00487D0C" w:rsidRDefault="005C7E6D">
      <w:pPr>
        <w:numPr>
          <w:ilvl w:val="0"/>
          <w:numId w:val="41"/>
        </w:numPr>
        <w:spacing w:beforeAutospacing="1" w:after="0" w:afterAutospacing="1"/>
      </w:pPr>
      <w:r>
        <w:rPr>
          <w:rStyle w:val="Strong"/>
        </w:rPr>
        <w:lastRenderedPageBreak/>
        <w:t>Booking Conf</w:t>
      </w:r>
      <w:r>
        <w:rPr>
          <w:rStyle w:val="Strong"/>
        </w:rPr>
        <w:t>irmation</w:t>
      </w:r>
      <w:r>
        <w:t>: Users receive an instant booking confirmation with details such as date, time, meeting point, and tour information.</w:t>
      </w:r>
    </w:p>
    <w:p w:rsidR="00487D0C" w:rsidRDefault="005C7E6D">
      <w:r>
        <w:pict>
          <v:rect id="_x0000_i1028"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5. Real-Time Interaction and Communication</w:t>
      </w:r>
    </w:p>
    <w:p w:rsidR="00487D0C" w:rsidRDefault="005C7E6D">
      <w:pPr>
        <w:numPr>
          <w:ilvl w:val="0"/>
          <w:numId w:val="4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In-App Chat</w:t>
      </w:r>
      <w:r>
        <w:rPr>
          <w:rFonts w:ascii="Times New Roman" w:hAnsi="Times New Roman" w:cs="Times New Roman"/>
          <w:sz w:val="24"/>
          <w:szCs w:val="24"/>
        </w:rPr>
        <w:t xml:space="preserv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can communicate with their selected guide before, during, and </w:t>
      </w:r>
      <w:r>
        <w:rPr>
          <w:rFonts w:ascii="Times New Roman" w:hAnsi="Times New Roman" w:cs="Times New Roman"/>
          <w:sz w:val="24"/>
          <w:szCs w:val="24"/>
        </w:rPr>
        <w:t>after the tour, asking questions or adjusting tour details.</w:t>
      </w:r>
    </w:p>
    <w:p w:rsidR="00487D0C" w:rsidRDefault="005C7E6D">
      <w:pPr>
        <w:numPr>
          <w:ilvl w:val="0"/>
          <w:numId w:val="4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Live Tour Tracking</w:t>
      </w:r>
      <w:r>
        <w:rPr>
          <w:rFonts w:ascii="Times New Roman" w:hAnsi="Times New Roman" w:cs="Times New Roman"/>
          <w:sz w:val="24"/>
          <w:szCs w:val="24"/>
        </w:rPr>
        <w:t>: A GPS-enabled live map allows users to track their location in real time and follow the guide’s route to the next point of interest.</w:t>
      </w:r>
    </w:p>
    <w:p w:rsidR="00487D0C" w:rsidRDefault="005C7E6D">
      <w:pPr>
        <w:numPr>
          <w:ilvl w:val="0"/>
          <w:numId w:val="4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Interactive Content</w:t>
      </w:r>
      <w:r>
        <w:rPr>
          <w:rFonts w:ascii="Times New Roman" w:hAnsi="Times New Roman" w:cs="Times New Roman"/>
          <w:sz w:val="24"/>
          <w:szCs w:val="24"/>
        </w:rPr>
        <w:t>: During the tour, users</w:t>
      </w:r>
      <w:r>
        <w:rPr>
          <w:rFonts w:ascii="Times New Roman" w:hAnsi="Times New Roman" w:cs="Times New Roman"/>
          <w:sz w:val="24"/>
          <w:szCs w:val="24"/>
        </w:rPr>
        <w:t xml:space="preserve"> can engage in activities like photo challenges, local trivia, or scavenger hunts, making the experience more dynamic and fun.</w:t>
      </w:r>
    </w:p>
    <w:p w:rsidR="00487D0C" w:rsidRDefault="005C7E6D">
      <w:r>
        <w:pict>
          <v:rect id="_x0000_i1029"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6. Post-Tour Engagement and Reviews</w:t>
      </w:r>
    </w:p>
    <w:p w:rsidR="00487D0C" w:rsidRDefault="005C7E6D">
      <w:pPr>
        <w:numPr>
          <w:ilvl w:val="0"/>
          <w:numId w:val="4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Rate and Review</w:t>
      </w:r>
      <w:r>
        <w:rPr>
          <w:rFonts w:ascii="Times New Roman" w:hAnsi="Times New Roman" w:cs="Times New Roman"/>
          <w:sz w:val="24"/>
          <w:szCs w:val="24"/>
        </w:rPr>
        <w:t>: After completing a tour, users can rate their guide, leave reviews, and sh</w:t>
      </w:r>
      <w:r>
        <w:rPr>
          <w:rFonts w:ascii="Times New Roman" w:hAnsi="Times New Roman" w:cs="Times New Roman"/>
          <w:sz w:val="24"/>
          <w:szCs w:val="24"/>
        </w:rPr>
        <w:t>are feedback on the overall experience.</w:t>
      </w:r>
    </w:p>
    <w:p w:rsidR="00487D0C" w:rsidRDefault="005C7E6D">
      <w:pPr>
        <w:numPr>
          <w:ilvl w:val="0"/>
          <w:numId w:val="4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Photo/Video Uploads</w:t>
      </w:r>
      <w:r>
        <w:rPr>
          <w:rFonts w:ascii="Times New Roman" w:hAnsi="Times New Roman" w:cs="Times New Roman"/>
          <w:sz w:val="24"/>
          <w:szCs w:val="24"/>
        </w:rPr>
        <w:t>: Users can upload images or videos taken during the tour, adding to their review or sharing them in a community gallery.</w:t>
      </w:r>
    </w:p>
    <w:p w:rsidR="00487D0C" w:rsidRDefault="005C7E6D">
      <w:pPr>
        <w:numPr>
          <w:ilvl w:val="0"/>
          <w:numId w:val="4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Recommend to Others</w:t>
      </w:r>
      <w:r>
        <w:rPr>
          <w:rFonts w:ascii="Times New Roman" w:hAnsi="Times New Roman" w:cs="Times New Roman"/>
          <w:sz w:val="24"/>
          <w:szCs w:val="24"/>
        </w:rPr>
        <w:t>: Users can recommend the guide and tour to their friend</w:t>
      </w:r>
      <w:r>
        <w:rPr>
          <w:rFonts w:ascii="Times New Roman" w:hAnsi="Times New Roman" w:cs="Times New Roman"/>
          <w:sz w:val="24"/>
          <w:szCs w:val="24"/>
        </w:rPr>
        <w:t xml:space="preserve">s, family, or the wider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community, increasing the visibility of high-quality experiences.</w:t>
      </w:r>
    </w:p>
    <w:p w:rsidR="00487D0C" w:rsidRDefault="005C7E6D">
      <w:r>
        <w:pict>
          <v:rect id="_x0000_i1030"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7. Multi-Destination Planning</w:t>
      </w:r>
    </w:p>
    <w:p w:rsidR="00487D0C" w:rsidRDefault="005C7E6D">
      <w:pPr>
        <w:numPr>
          <w:ilvl w:val="0"/>
          <w:numId w:val="4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Custom Itinerary Builder</w:t>
      </w:r>
      <w:r>
        <w:rPr>
          <w:rFonts w:ascii="Times New Roman" w:hAnsi="Times New Roman" w:cs="Times New Roman"/>
          <w:sz w:val="24"/>
          <w:szCs w:val="24"/>
        </w:rPr>
        <w:t xml:space="preserv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can plan trips across multiple cities or destinations, selecting and booking tours for</w:t>
      </w:r>
      <w:r>
        <w:rPr>
          <w:rFonts w:ascii="Times New Roman" w:hAnsi="Times New Roman" w:cs="Times New Roman"/>
          <w:sz w:val="24"/>
          <w:szCs w:val="24"/>
        </w:rPr>
        <w:t xml:space="preserve"> each location.</w:t>
      </w:r>
    </w:p>
    <w:p w:rsidR="00487D0C" w:rsidRDefault="005C7E6D">
      <w:pPr>
        <w:numPr>
          <w:ilvl w:val="0"/>
          <w:numId w:val="4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Integrated Services</w:t>
      </w:r>
      <w:r>
        <w:rPr>
          <w:rFonts w:ascii="Times New Roman" w:hAnsi="Times New Roman" w:cs="Times New Roman"/>
          <w:sz w:val="24"/>
          <w:szCs w:val="24"/>
        </w:rPr>
        <w:t>: The app offers packages that include transportation, meals, accommodations, and activities for multi-day trips, ensuring a hassle-free experience.</w:t>
      </w:r>
    </w:p>
    <w:p w:rsidR="00487D0C" w:rsidRDefault="005C7E6D">
      <w:pPr>
        <w:numPr>
          <w:ilvl w:val="0"/>
          <w:numId w:val="4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Journey Management</w:t>
      </w:r>
      <w:r>
        <w:rPr>
          <w:rFonts w:ascii="Times New Roman" w:hAnsi="Times New Roman" w:cs="Times New Roman"/>
          <w:sz w:val="24"/>
          <w:szCs w:val="24"/>
        </w:rPr>
        <w:t>: Users can manage and track their entire trip from st</w:t>
      </w:r>
      <w:r>
        <w:rPr>
          <w:rFonts w:ascii="Times New Roman" w:hAnsi="Times New Roman" w:cs="Times New Roman"/>
          <w:sz w:val="24"/>
          <w:szCs w:val="24"/>
        </w:rPr>
        <w:t>art to finish, keeping all tour and accommodation details in one place.</w:t>
      </w:r>
    </w:p>
    <w:p w:rsidR="00487D0C" w:rsidRDefault="005C7E6D">
      <w:r>
        <w:pict>
          <v:rect id="_x0000_i1031"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8. Group Tours and Customization</w:t>
      </w:r>
    </w:p>
    <w:p w:rsidR="00487D0C" w:rsidRDefault="005C7E6D">
      <w:pPr>
        <w:numPr>
          <w:ilvl w:val="0"/>
          <w:numId w:val="4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Group Tour Management</w:t>
      </w:r>
      <w:r>
        <w:rPr>
          <w:rFonts w:ascii="Times New Roman" w:hAnsi="Times New Roman" w:cs="Times New Roman"/>
          <w:sz w:val="24"/>
          <w:szCs w:val="24"/>
        </w:rPr>
        <w:t xml:space="preserve">: Users can organize group tours, invite friends or family, and collaborate on customizing the itinerary, with each participant </w:t>
      </w:r>
      <w:r>
        <w:rPr>
          <w:rFonts w:ascii="Times New Roman" w:hAnsi="Times New Roman" w:cs="Times New Roman"/>
          <w:sz w:val="24"/>
          <w:szCs w:val="24"/>
        </w:rPr>
        <w:t>able to suggest activities.</w:t>
      </w:r>
    </w:p>
    <w:p w:rsidR="00487D0C" w:rsidRDefault="005C7E6D">
      <w:pPr>
        <w:numPr>
          <w:ilvl w:val="0"/>
          <w:numId w:val="4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lastRenderedPageBreak/>
        <w:t>Private Tours</w:t>
      </w:r>
      <w:r>
        <w:rPr>
          <w:rFonts w:ascii="Times New Roman" w:hAnsi="Times New Roman" w:cs="Times New Roman"/>
          <w:sz w:val="24"/>
          <w:szCs w:val="24"/>
        </w:rPr>
        <w:t>: Users can arrange private, exclusive tours with specific itineraries, tailored to the group’s interests.</w:t>
      </w:r>
    </w:p>
    <w:p w:rsidR="00487D0C" w:rsidRDefault="005C7E6D">
      <w:r>
        <w:pict>
          <v:rect id="_x0000_i1032"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9. Travel Journal and Social Sharing</w:t>
      </w:r>
    </w:p>
    <w:p w:rsidR="00487D0C" w:rsidRDefault="005C7E6D">
      <w:pPr>
        <w:numPr>
          <w:ilvl w:val="0"/>
          <w:numId w:val="4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Journal Creation</w:t>
      </w:r>
      <w:r>
        <w:rPr>
          <w:rFonts w:ascii="Times New Roman" w:hAnsi="Times New Roman" w:cs="Times New Roman"/>
          <w:sz w:val="24"/>
          <w:szCs w:val="24"/>
        </w:rPr>
        <w:t>: Users can document their travel experiences by crea</w:t>
      </w:r>
      <w:r>
        <w:rPr>
          <w:rFonts w:ascii="Times New Roman" w:hAnsi="Times New Roman" w:cs="Times New Roman"/>
          <w:sz w:val="24"/>
          <w:szCs w:val="24"/>
        </w:rPr>
        <w:t>ting a digital journal, complete with photos, notes, and videos.</w:t>
      </w:r>
    </w:p>
    <w:p w:rsidR="00487D0C" w:rsidRDefault="005C7E6D">
      <w:pPr>
        <w:numPr>
          <w:ilvl w:val="0"/>
          <w:numId w:val="4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Social Media Sharing</w:t>
      </w:r>
      <w:r>
        <w:rPr>
          <w:rFonts w:ascii="Times New Roman" w:hAnsi="Times New Roman" w:cs="Times New Roman"/>
          <w:sz w:val="24"/>
          <w:szCs w:val="24"/>
        </w:rPr>
        <w:t xml:space="preserve">: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allows users to easily share their experiences and itineraries on social media platforms, or directly with friends through in-app invites.</w:t>
      </w:r>
    </w:p>
    <w:p w:rsidR="00487D0C" w:rsidRDefault="005C7E6D">
      <w:pPr>
        <w:numPr>
          <w:ilvl w:val="0"/>
          <w:numId w:val="4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Community Engageme</w:t>
      </w:r>
      <w:r>
        <w:rPr>
          <w:rStyle w:val="Strong"/>
          <w:rFonts w:ascii="Times New Roman" w:hAnsi="Times New Roman" w:cs="Times New Roman"/>
          <w:sz w:val="24"/>
          <w:szCs w:val="24"/>
        </w:rPr>
        <w:t>nt</w:t>
      </w:r>
      <w:r>
        <w:rPr>
          <w:rFonts w:ascii="Times New Roman" w:hAnsi="Times New Roman" w:cs="Times New Roman"/>
          <w:sz w:val="24"/>
          <w:szCs w:val="24"/>
        </w:rPr>
        <w:t xml:space="preserv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can connect with others in the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community, share recommendations, and get inspiration for future trips.</w:t>
      </w:r>
    </w:p>
    <w:p w:rsidR="00487D0C" w:rsidRDefault="005C7E6D">
      <w:r>
        <w:pict>
          <v:rect id="_x0000_i1033"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10. Customer Support and Assistance</w:t>
      </w:r>
    </w:p>
    <w:p w:rsidR="00487D0C" w:rsidRDefault="005C7E6D">
      <w:pPr>
        <w:numPr>
          <w:ilvl w:val="0"/>
          <w:numId w:val="4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Live Chat Support</w:t>
      </w:r>
      <w:r>
        <w:rPr>
          <w:rFonts w:ascii="Times New Roman" w:hAnsi="Times New Roman" w:cs="Times New Roman"/>
          <w:sz w:val="24"/>
          <w:szCs w:val="24"/>
        </w:rPr>
        <w:t>: In-app customer service chat for immediate assistance with issues such</w:t>
      </w:r>
      <w:r>
        <w:rPr>
          <w:rFonts w:ascii="Times New Roman" w:hAnsi="Times New Roman" w:cs="Times New Roman"/>
          <w:sz w:val="24"/>
          <w:szCs w:val="24"/>
        </w:rPr>
        <w:t xml:space="preserve"> as booking problems, payment issues, or general inquiries.</w:t>
      </w:r>
    </w:p>
    <w:p w:rsidR="00487D0C" w:rsidRDefault="005C7E6D">
      <w:pPr>
        <w:numPr>
          <w:ilvl w:val="0"/>
          <w:numId w:val="47"/>
        </w:numPr>
        <w:spacing w:beforeAutospacing="1" w:after="0" w:afterAutospacing="1"/>
      </w:pPr>
      <w:r>
        <w:rPr>
          <w:rStyle w:val="Strong"/>
          <w:rFonts w:ascii="Times New Roman" w:hAnsi="Times New Roman" w:cs="Times New Roman"/>
          <w:sz w:val="24"/>
          <w:szCs w:val="24"/>
        </w:rPr>
        <w:t xml:space="preserve">Help </w:t>
      </w:r>
      <w:proofErr w:type="spellStart"/>
      <w:r>
        <w:rPr>
          <w:rStyle w:val="Strong"/>
          <w:rFonts w:ascii="Times New Roman" w:hAnsi="Times New Roman" w:cs="Times New Roman"/>
          <w:sz w:val="24"/>
          <w:szCs w:val="24"/>
        </w:rPr>
        <w:t>Center</w:t>
      </w:r>
      <w:proofErr w:type="spellEnd"/>
      <w:r>
        <w:rPr>
          <w:rFonts w:ascii="Times New Roman" w:hAnsi="Times New Roman" w:cs="Times New Roman"/>
          <w:sz w:val="24"/>
          <w:szCs w:val="24"/>
        </w:rPr>
        <w:t>: A comprehensive FAQ section that provides answers to common questions and troubleshooting tips for using the app</w:t>
      </w:r>
      <w:r>
        <w:t>.</w:t>
      </w:r>
    </w:p>
    <w:p w:rsidR="00487D0C" w:rsidRDefault="005C7E6D">
      <w:r>
        <w:pict>
          <v:rect id="_x0000_i1034"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11. Notifications and Reminders</w:t>
      </w:r>
    </w:p>
    <w:p w:rsidR="00487D0C" w:rsidRDefault="005C7E6D">
      <w:pPr>
        <w:numPr>
          <w:ilvl w:val="0"/>
          <w:numId w:val="4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Booking Reminders</w:t>
      </w:r>
      <w:r>
        <w:rPr>
          <w:rFonts w:ascii="Times New Roman" w:hAnsi="Times New Roman" w:cs="Times New Roman"/>
          <w:sz w:val="24"/>
          <w:szCs w:val="24"/>
        </w:rPr>
        <w:t>: Users receive pu</w:t>
      </w:r>
      <w:r>
        <w:rPr>
          <w:rFonts w:ascii="Times New Roman" w:hAnsi="Times New Roman" w:cs="Times New Roman"/>
          <w:sz w:val="24"/>
          <w:szCs w:val="24"/>
        </w:rPr>
        <w:t>sh notifications to remind them of upcoming tours, including details like meeting points, times, and what to bring.</w:t>
      </w:r>
    </w:p>
    <w:p w:rsidR="00487D0C" w:rsidRDefault="005C7E6D">
      <w:pPr>
        <w:numPr>
          <w:ilvl w:val="0"/>
          <w:numId w:val="4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Event Alerts</w:t>
      </w:r>
      <w:r>
        <w:rPr>
          <w:rFonts w:ascii="Times New Roman" w:hAnsi="Times New Roman" w:cs="Times New Roman"/>
          <w:sz w:val="24"/>
          <w:szCs w:val="24"/>
        </w:rPr>
        <w:t>: The app alerts users about local events, promotions, or new guides in their area.</w:t>
      </w:r>
    </w:p>
    <w:p w:rsidR="00487D0C" w:rsidRDefault="005C7E6D">
      <w:pPr>
        <w:numPr>
          <w:ilvl w:val="0"/>
          <w:numId w:val="4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Push Notifications for Offers</w:t>
      </w:r>
      <w:r>
        <w:rPr>
          <w:rFonts w:ascii="Times New Roman" w:hAnsi="Times New Roman" w:cs="Times New Roman"/>
          <w:sz w:val="24"/>
          <w:szCs w:val="24"/>
        </w:rPr>
        <w:t>: Users can opt</w:t>
      </w:r>
      <w:r>
        <w:rPr>
          <w:rFonts w:ascii="Times New Roman" w:hAnsi="Times New Roman" w:cs="Times New Roman"/>
          <w:sz w:val="24"/>
          <w:szCs w:val="24"/>
        </w:rPr>
        <w:t xml:space="preserve"> into notifications for special offers, deals, or nearby tours that match their preferences.</w:t>
      </w:r>
    </w:p>
    <w:p w:rsidR="00487D0C" w:rsidRDefault="005C7E6D">
      <w:r>
        <w:pict>
          <v:rect id="_x0000_i1035"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12. Security and Privacy</w:t>
      </w:r>
    </w:p>
    <w:p w:rsidR="00487D0C" w:rsidRDefault="005C7E6D">
      <w:pPr>
        <w:numPr>
          <w:ilvl w:val="0"/>
          <w:numId w:val="4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Data Protection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ensures that all user data, including payment information and personal details, is securely stored and </w:t>
      </w:r>
      <w:r>
        <w:rPr>
          <w:rFonts w:ascii="Times New Roman" w:hAnsi="Times New Roman" w:cs="Times New Roman"/>
          <w:sz w:val="24"/>
          <w:szCs w:val="24"/>
        </w:rPr>
        <w:t>protected.</w:t>
      </w:r>
    </w:p>
    <w:p w:rsidR="00487D0C" w:rsidRDefault="005C7E6D">
      <w:pPr>
        <w:numPr>
          <w:ilvl w:val="0"/>
          <w:numId w:val="4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Secure Payments</w:t>
      </w:r>
      <w:r>
        <w:rPr>
          <w:rFonts w:ascii="Times New Roman" w:hAnsi="Times New Roman" w:cs="Times New Roman"/>
          <w:sz w:val="24"/>
          <w:szCs w:val="24"/>
        </w:rPr>
        <w:t>: The app supports encrypted, secure payment methods for all transactions.</w:t>
      </w:r>
    </w:p>
    <w:p w:rsidR="00487D0C" w:rsidRDefault="005C7E6D">
      <w:pPr>
        <w:numPr>
          <w:ilvl w:val="0"/>
          <w:numId w:val="4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Privacy Settings</w:t>
      </w:r>
      <w:r>
        <w:rPr>
          <w:rFonts w:ascii="Times New Roman" w:hAnsi="Times New Roman" w:cs="Times New Roman"/>
          <w:sz w:val="24"/>
          <w:szCs w:val="24"/>
        </w:rPr>
        <w:t>: Users can adjust privacy settings to control what information is shared, and who can view their profile or journey updates.</w:t>
      </w: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p>
    <w:p w:rsidR="00487D0C" w:rsidRDefault="005C7E6D">
      <w:pPr>
        <w:spacing w:after="200" w:line="276" w:lineRule="auto"/>
        <w:rPr>
          <w:rFonts w:ascii="Calibri" w:eastAsia="MS Gothic" w:hAnsi="Calibri" w:cs="Times New Roman"/>
          <w:b/>
          <w:bCs/>
          <w:color w:val="4F81BD"/>
          <w:kern w:val="0"/>
          <w:sz w:val="26"/>
          <w:szCs w:val="26"/>
          <w:lang w:val="en-US"/>
          <w14:ligatures w14:val="none"/>
        </w:rPr>
      </w:pPr>
      <w:r>
        <w:rPr>
          <w:rFonts w:ascii="Cambria" w:eastAsia="MS Mincho" w:hAnsi="Cambria" w:cs="Times New Roman"/>
          <w:kern w:val="0"/>
          <w14:ligatures w14:val="none"/>
        </w:rPr>
        <w:pict>
          <v:rect id="_x0000_i1036" style="width:0;height:1.5pt" o:hralign="center" o:hrstd="t" o:hr="t" fillcolor="#a0a0a0" stroked="f"/>
        </w:pict>
      </w:r>
    </w:p>
    <w:p w:rsidR="00487D0C" w:rsidRDefault="005C7E6D">
      <w:pPr>
        <w:keepNext/>
        <w:keepLines/>
        <w:spacing w:before="200" w:after="0" w:line="276" w:lineRule="auto"/>
        <w:outlineLvl w:val="1"/>
        <w:rPr>
          <w:rFonts w:ascii="Times New Roman" w:eastAsia="MS Gothic" w:hAnsi="Times New Roman" w:cs="Times New Roman"/>
          <w:b/>
          <w:bCs/>
          <w:kern w:val="0"/>
          <w:sz w:val="28"/>
          <w:szCs w:val="28"/>
          <w:lang w:val="en-US"/>
          <w14:ligatures w14:val="none"/>
        </w:rPr>
      </w:pPr>
      <w:r>
        <w:rPr>
          <w:rFonts w:ascii="Times New Roman" w:eastAsia="MS Gothic" w:hAnsi="Times New Roman" w:cs="Times New Roman"/>
          <w:b/>
          <w:bCs/>
          <w:kern w:val="0"/>
          <w:sz w:val="28"/>
          <w:szCs w:val="28"/>
          <w:lang w:val="en-US"/>
          <w14:ligatures w14:val="none"/>
        </w:rPr>
        <w:t>2.3 User C</w:t>
      </w:r>
      <w:r>
        <w:rPr>
          <w:rFonts w:ascii="Times New Roman" w:eastAsia="MS Gothic" w:hAnsi="Times New Roman" w:cs="Times New Roman"/>
          <w:b/>
          <w:bCs/>
          <w:kern w:val="0"/>
          <w:sz w:val="28"/>
          <w:szCs w:val="28"/>
          <w:lang w:val="en-US"/>
          <w14:ligatures w14:val="none"/>
        </w:rPr>
        <w:t>lasses and Characteristics</w:t>
      </w:r>
    </w:p>
    <w:p w:rsidR="00487D0C" w:rsidRDefault="00487D0C">
      <w:pPr>
        <w:pStyle w:val="Heading4"/>
        <w:keepNext w:val="0"/>
        <w:keepLines w:val="0"/>
        <w:rPr>
          <w:rStyle w:val="Strong"/>
          <w:b/>
          <w:bCs/>
        </w:rPr>
      </w:pP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 xml:space="preserve">1. Solo </w:t>
      </w:r>
      <w:proofErr w:type="spellStart"/>
      <w:r>
        <w:rPr>
          <w:rStyle w:val="Strong"/>
          <w:rFonts w:ascii="Times New Roman" w:hAnsi="Times New Roman"/>
          <w:b/>
          <w:bCs/>
          <w:color w:val="auto"/>
          <w:sz w:val="24"/>
          <w:szCs w:val="24"/>
        </w:rPr>
        <w:t>Travelers</w:t>
      </w:r>
      <w:proofErr w:type="spellEnd"/>
    </w:p>
    <w:p w:rsidR="00487D0C" w:rsidRDefault="005C7E6D">
      <w:pPr>
        <w:numPr>
          <w:ilvl w:val="0"/>
          <w:numId w:val="5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Individuals who prefer to explore destinations independently and are looking for unique, personalized experiences.</w:t>
      </w:r>
    </w:p>
    <w:p w:rsidR="00487D0C" w:rsidRDefault="005C7E6D">
      <w:pPr>
        <w:numPr>
          <w:ilvl w:val="0"/>
          <w:numId w:val="5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Characteristics</w:t>
      </w:r>
      <w:r>
        <w:rPr>
          <w:rFonts w:ascii="Times New Roman" w:hAnsi="Times New Roman" w:cs="Times New Roman"/>
          <w:sz w:val="24"/>
          <w:szCs w:val="24"/>
        </w:rPr>
        <w:t>:</w:t>
      </w:r>
    </w:p>
    <w:p w:rsidR="00487D0C" w:rsidRDefault="005C7E6D">
      <w:pPr>
        <w:numPr>
          <w:ilvl w:val="1"/>
          <w:numId w:val="5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Personalization</w:t>
      </w:r>
      <w:r>
        <w:rPr>
          <w:rFonts w:ascii="Times New Roman" w:hAnsi="Times New Roman" w:cs="Times New Roman"/>
          <w:sz w:val="24"/>
          <w:szCs w:val="24"/>
        </w:rPr>
        <w:t>: Value customization options such as personalized</w:t>
      </w:r>
      <w:r>
        <w:rPr>
          <w:rFonts w:ascii="Times New Roman" w:hAnsi="Times New Roman" w:cs="Times New Roman"/>
          <w:sz w:val="24"/>
          <w:szCs w:val="24"/>
        </w:rPr>
        <w:t xml:space="preserve"> itineraries, specific interests, and flexible tour options.</w:t>
      </w:r>
    </w:p>
    <w:p w:rsidR="00487D0C" w:rsidRDefault="005C7E6D">
      <w:pPr>
        <w:numPr>
          <w:ilvl w:val="1"/>
          <w:numId w:val="5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Flexibility</w:t>
      </w:r>
      <w:r>
        <w:rPr>
          <w:rFonts w:ascii="Times New Roman" w:hAnsi="Times New Roman" w:cs="Times New Roman"/>
          <w:sz w:val="24"/>
          <w:szCs w:val="24"/>
        </w:rPr>
        <w:t>: Seek last-minute bookings, spontaneous tours, and unique travel experiences tailored to their individual needs.</w:t>
      </w:r>
    </w:p>
    <w:p w:rsidR="00487D0C" w:rsidRDefault="005C7E6D">
      <w:pPr>
        <w:numPr>
          <w:ilvl w:val="1"/>
          <w:numId w:val="5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Tech-Savvy</w:t>
      </w:r>
      <w:r>
        <w:rPr>
          <w:rFonts w:ascii="Times New Roman" w:hAnsi="Times New Roman" w:cs="Times New Roman"/>
          <w:sz w:val="24"/>
          <w:szCs w:val="24"/>
        </w:rPr>
        <w:t>: Often use mobile apps for convenience and prefer apps that</w:t>
      </w:r>
      <w:r>
        <w:rPr>
          <w:rFonts w:ascii="Times New Roman" w:hAnsi="Times New Roman" w:cs="Times New Roman"/>
          <w:sz w:val="24"/>
          <w:szCs w:val="24"/>
        </w:rPr>
        <w:t xml:space="preserve"> are easy to navigate, with minimal time commitment for planning.</w:t>
      </w:r>
    </w:p>
    <w:p w:rsidR="00487D0C" w:rsidRDefault="005C7E6D">
      <w:pPr>
        <w:numPr>
          <w:ilvl w:val="1"/>
          <w:numId w:val="5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Interaction</w:t>
      </w:r>
      <w:r>
        <w:rPr>
          <w:rFonts w:ascii="Times New Roman" w:hAnsi="Times New Roman" w:cs="Times New Roman"/>
          <w:sz w:val="24"/>
          <w:szCs w:val="24"/>
        </w:rPr>
        <w:t>: Appreciate the ability to communicate with guides directly to ensure tours are tailored to their preferences.</w:t>
      </w:r>
    </w:p>
    <w:p w:rsidR="00487D0C" w:rsidRDefault="005C7E6D">
      <w:pPr>
        <w:numPr>
          <w:ilvl w:val="1"/>
          <w:numId w:val="5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Goals</w:t>
      </w:r>
      <w:r>
        <w:rPr>
          <w:rFonts w:ascii="Times New Roman" w:hAnsi="Times New Roman" w:cs="Times New Roman"/>
          <w:sz w:val="24"/>
          <w:szCs w:val="24"/>
        </w:rPr>
        <w:t>: To connect with local culture, discover new places off the b</w:t>
      </w:r>
      <w:r>
        <w:rPr>
          <w:rFonts w:ascii="Times New Roman" w:hAnsi="Times New Roman" w:cs="Times New Roman"/>
          <w:sz w:val="24"/>
          <w:szCs w:val="24"/>
        </w:rPr>
        <w:t>eaten path, and enjoy personal growth through their travels.</w:t>
      </w:r>
    </w:p>
    <w:p w:rsidR="00487D0C" w:rsidRDefault="005C7E6D">
      <w:r>
        <w:pict>
          <v:rect id="_x0000_i1037"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 xml:space="preserve">2. Families and Group </w:t>
      </w:r>
      <w:proofErr w:type="spellStart"/>
      <w:r>
        <w:rPr>
          <w:rStyle w:val="Strong"/>
          <w:rFonts w:ascii="Times New Roman" w:hAnsi="Times New Roman"/>
          <w:b/>
          <w:bCs/>
          <w:color w:val="auto"/>
          <w:sz w:val="24"/>
          <w:szCs w:val="24"/>
        </w:rPr>
        <w:t>Travelers</w:t>
      </w:r>
      <w:proofErr w:type="spellEnd"/>
    </w:p>
    <w:p w:rsidR="00487D0C" w:rsidRDefault="005C7E6D">
      <w:pPr>
        <w:numPr>
          <w:ilvl w:val="0"/>
          <w:numId w:val="5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Families or groups of friends traveling together who need a more structured and coordinated travel experience.</w:t>
      </w:r>
    </w:p>
    <w:p w:rsidR="00487D0C" w:rsidRDefault="005C7E6D">
      <w:pPr>
        <w:numPr>
          <w:ilvl w:val="0"/>
          <w:numId w:val="5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Characteristics</w:t>
      </w:r>
      <w:r>
        <w:rPr>
          <w:rFonts w:ascii="Times New Roman" w:hAnsi="Times New Roman" w:cs="Times New Roman"/>
          <w:sz w:val="24"/>
          <w:szCs w:val="24"/>
        </w:rPr>
        <w:t>:</w:t>
      </w:r>
    </w:p>
    <w:p w:rsidR="00487D0C" w:rsidRDefault="005C7E6D">
      <w:pPr>
        <w:numPr>
          <w:ilvl w:val="1"/>
          <w:numId w:val="5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Group Coordination</w:t>
      </w:r>
      <w:r>
        <w:rPr>
          <w:rFonts w:ascii="Times New Roman" w:hAnsi="Times New Roman" w:cs="Times New Roman"/>
          <w:sz w:val="24"/>
          <w:szCs w:val="24"/>
        </w:rPr>
        <w:t xml:space="preserve">: </w:t>
      </w:r>
      <w:r>
        <w:rPr>
          <w:rFonts w:ascii="Times New Roman" w:hAnsi="Times New Roman" w:cs="Times New Roman"/>
          <w:sz w:val="24"/>
          <w:szCs w:val="24"/>
        </w:rPr>
        <w:t>Need tools for planning and organizing group activities, such as customizable itineraries, group tours, and collaborative trip planning.</w:t>
      </w:r>
    </w:p>
    <w:p w:rsidR="00487D0C" w:rsidRDefault="005C7E6D">
      <w:pPr>
        <w:numPr>
          <w:ilvl w:val="1"/>
          <w:numId w:val="5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Family-Friendly Options</w:t>
      </w:r>
      <w:r>
        <w:rPr>
          <w:rFonts w:ascii="Times New Roman" w:hAnsi="Times New Roman" w:cs="Times New Roman"/>
          <w:sz w:val="24"/>
          <w:szCs w:val="24"/>
        </w:rPr>
        <w:t>: Prefer kid-friendly tours and activities, accessible transportation, and family-oriented guide</w:t>
      </w:r>
      <w:r>
        <w:rPr>
          <w:rFonts w:ascii="Times New Roman" w:hAnsi="Times New Roman" w:cs="Times New Roman"/>
          <w:sz w:val="24"/>
          <w:szCs w:val="24"/>
        </w:rPr>
        <w:t>s.</w:t>
      </w:r>
    </w:p>
    <w:p w:rsidR="00487D0C" w:rsidRDefault="005C7E6D">
      <w:pPr>
        <w:numPr>
          <w:ilvl w:val="1"/>
          <w:numId w:val="5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Convenience</w:t>
      </w:r>
      <w:r>
        <w:rPr>
          <w:rFonts w:ascii="Times New Roman" w:hAnsi="Times New Roman" w:cs="Times New Roman"/>
          <w:sz w:val="24"/>
          <w:szCs w:val="24"/>
        </w:rPr>
        <w:t>: Look for pre-packaged tours or multi-day options that can be easily booked for all members, ensuring a seamless experience.</w:t>
      </w:r>
    </w:p>
    <w:p w:rsidR="00487D0C" w:rsidRDefault="005C7E6D">
      <w:pPr>
        <w:numPr>
          <w:ilvl w:val="1"/>
          <w:numId w:val="5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Support</w:t>
      </w:r>
      <w:r>
        <w:rPr>
          <w:rFonts w:ascii="Times New Roman" w:hAnsi="Times New Roman" w:cs="Times New Roman"/>
          <w:sz w:val="24"/>
          <w:szCs w:val="24"/>
        </w:rPr>
        <w:t>: Require extra support through customer service, as group travel often involves more complex logistics (e.g.</w:t>
      </w:r>
      <w:r>
        <w:rPr>
          <w:rFonts w:ascii="Times New Roman" w:hAnsi="Times New Roman" w:cs="Times New Roman"/>
          <w:sz w:val="24"/>
          <w:szCs w:val="24"/>
        </w:rPr>
        <w:t>, larger bookings, special accommodations).</w:t>
      </w:r>
    </w:p>
    <w:p w:rsidR="00487D0C" w:rsidRDefault="005C7E6D">
      <w:pPr>
        <w:numPr>
          <w:ilvl w:val="1"/>
          <w:numId w:val="5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Goals</w:t>
      </w:r>
      <w:r>
        <w:rPr>
          <w:rFonts w:ascii="Times New Roman" w:hAnsi="Times New Roman" w:cs="Times New Roman"/>
          <w:sz w:val="24"/>
          <w:szCs w:val="24"/>
        </w:rPr>
        <w:t>: To bond with family or friends through shared experiences and create lasting memories.</w:t>
      </w:r>
    </w:p>
    <w:p w:rsidR="00487D0C" w:rsidRDefault="005C7E6D">
      <w:r>
        <w:pict>
          <v:rect id="_x0000_i1038" style="width:6in;height:1.5pt" o:hralign="center" o:hrstd="t" o:hr="t" fillcolor="#a0a0a0" stroked="f"/>
        </w:pict>
      </w:r>
    </w:p>
    <w:p w:rsidR="00487D0C" w:rsidRDefault="00487D0C"/>
    <w:p w:rsidR="00487D0C" w:rsidRDefault="00487D0C"/>
    <w:p w:rsidR="00487D0C" w:rsidRDefault="00487D0C"/>
    <w:p w:rsidR="00487D0C" w:rsidRDefault="00487D0C">
      <w:pPr>
        <w:pStyle w:val="Heading4"/>
        <w:keepNext w:val="0"/>
        <w:keepLines w:val="0"/>
        <w:rPr>
          <w:rStyle w:val="Strong"/>
          <w:rFonts w:ascii="Times New Roman" w:hAnsi="Times New Roman"/>
          <w:b/>
          <w:bCs/>
          <w:color w:val="auto"/>
          <w:sz w:val="24"/>
          <w:szCs w:val="24"/>
        </w:rPr>
      </w:pPr>
    </w:p>
    <w:p w:rsidR="00487D0C" w:rsidRDefault="00487D0C">
      <w:pPr>
        <w:pStyle w:val="Heading4"/>
        <w:keepNext w:val="0"/>
        <w:keepLines w:val="0"/>
        <w:rPr>
          <w:rStyle w:val="Strong"/>
          <w:rFonts w:ascii="Times New Roman" w:hAnsi="Times New Roman"/>
          <w:b/>
          <w:bCs/>
          <w:color w:val="auto"/>
          <w:sz w:val="24"/>
          <w:szCs w:val="24"/>
        </w:rPr>
      </w:pPr>
    </w:p>
    <w:p w:rsidR="00487D0C" w:rsidRDefault="00487D0C">
      <w:pPr>
        <w:pStyle w:val="Heading4"/>
        <w:keepNext w:val="0"/>
        <w:keepLines w:val="0"/>
        <w:rPr>
          <w:rStyle w:val="Strong"/>
          <w:rFonts w:ascii="Times New Roman" w:hAnsi="Times New Roman"/>
          <w:b/>
          <w:bCs/>
          <w:color w:val="auto"/>
          <w:sz w:val="24"/>
          <w:szCs w:val="24"/>
        </w:rPr>
      </w:pP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3. Adventure and Activity Seekers</w:t>
      </w:r>
    </w:p>
    <w:p w:rsidR="00487D0C" w:rsidRDefault="005C7E6D">
      <w:pPr>
        <w:numPr>
          <w:ilvl w:val="0"/>
          <w:numId w:val="5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with an interest in exploring extreme activities or </w:t>
      </w:r>
      <w:r>
        <w:rPr>
          <w:rFonts w:ascii="Times New Roman" w:hAnsi="Times New Roman" w:cs="Times New Roman"/>
          <w:sz w:val="24"/>
          <w:szCs w:val="24"/>
        </w:rPr>
        <w:t>natural wonders, such as hiking, trekking, and other outdoor or adrenaline-pumping activities.</w:t>
      </w:r>
    </w:p>
    <w:p w:rsidR="00487D0C" w:rsidRDefault="005C7E6D">
      <w:pPr>
        <w:numPr>
          <w:ilvl w:val="0"/>
          <w:numId w:val="5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Characteristics</w:t>
      </w:r>
      <w:r>
        <w:rPr>
          <w:rFonts w:ascii="Times New Roman" w:hAnsi="Times New Roman" w:cs="Times New Roman"/>
          <w:sz w:val="24"/>
          <w:szCs w:val="24"/>
        </w:rPr>
        <w:t>:</w:t>
      </w:r>
    </w:p>
    <w:p w:rsidR="00487D0C" w:rsidRDefault="005C7E6D">
      <w:pPr>
        <w:numPr>
          <w:ilvl w:val="1"/>
          <w:numId w:val="5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Specialized Interests</w:t>
      </w:r>
      <w:r>
        <w:rPr>
          <w:rFonts w:ascii="Times New Roman" w:hAnsi="Times New Roman" w:cs="Times New Roman"/>
          <w:sz w:val="24"/>
          <w:szCs w:val="24"/>
        </w:rPr>
        <w:t>: Prioritize unique experiences such as rock climbing, trekking through national parks, or exploring remote destinations.</w:t>
      </w:r>
    </w:p>
    <w:p w:rsidR="00487D0C" w:rsidRDefault="005C7E6D">
      <w:pPr>
        <w:numPr>
          <w:ilvl w:val="1"/>
          <w:numId w:val="5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Detailed Planning</w:t>
      </w:r>
      <w:r>
        <w:rPr>
          <w:rFonts w:ascii="Times New Roman" w:hAnsi="Times New Roman" w:cs="Times New Roman"/>
          <w:sz w:val="24"/>
          <w:szCs w:val="24"/>
        </w:rPr>
        <w:t>: Want detailed information on safety, equipment, and physical requirements for tours.</w:t>
      </w:r>
    </w:p>
    <w:p w:rsidR="00487D0C" w:rsidRDefault="005C7E6D">
      <w:pPr>
        <w:numPr>
          <w:ilvl w:val="1"/>
          <w:numId w:val="5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High Engagement</w:t>
      </w:r>
      <w:r>
        <w:rPr>
          <w:rFonts w:ascii="Times New Roman" w:hAnsi="Times New Roman" w:cs="Times New Roman"/>
          <w:sz w:val="24"/>
          <w:szCs w:val="24"/>
        </w:rPr>
        <w:t>: Prefer active participation in their travel experiences, including physical challenges and real-time interactions with guides.</w:t>
      </w:r>
    </w:p>
    <w:p w:rsidR="00487D0C" w:rsidRDefault="005C7E6D">
      <w:pPr>
        <w:numPr>
          <w:ilvl w:val="1"/>
          <w:numId w:val="5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Goals</w:t>
      </w:r>
      <w:r>
        <w:rPr>
          <w:rFonts w:ascii="Times New Roman" w:hAnsi="Times New Roman" w:cs="Times New Roman"/>
          <w:sz w:val="24"/>
          <w:szCs w:val="24"/>
        </w:rPr>
        <w:t>: T</w:t>
      </w:r>
      <w:r>
        <w:rPr>
          <w:rFonts w:ascii="Times New Roman" w:hAnsi="Times New Roman" w:cs="Times New Roman"/>
          <w:sz w:val="24"/>
          <w:szCs w:val="24"/>
        </w:rPr>
        <w:t>o push their physical limits, discover new outdoor adventures, and engage in highly stimulating travel experiences.</w:t>
      </w:r>
    </w:p>
    <w:p w:rsidR="00487D0C" w:rsidRDefault="005C7E6D">
      <w:r>
        <w:pict>
          <v:rect id="_x0000_i1039" style="width:6in;height:1.5pt" o:hralign="center" o:hrstd="t" o:hr="t" fillcolor="#a0a0a0" stroked="f"/>
        </w:pict>
      </w:r>
    </w:p>
    <w:p w:rsidR="00487D0C" w:rsidRDefault="00487D0C"/>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4. Cultural and Historical Enthusiasts</w:t>
      </w:r>
    </w:p>
    <w:p w:rsidR="00487D0C" w:rsidRDefault="005C7E6D">
      <w:pPr>
        <w:numPr>
          <w:ilvl w:val="0"/>
          <w:numId w:val="5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with a deep interest in history, art, culture, and local traditions who see</w:t>
      </w:r>
      <w:r>
        <w:rPr>
          <w:rFonts w:ascii="Times New Roman" w:hAnsi="Times New Roman" w:cs="Times New Roman"/>
          <w:sz w:val="24"/>
          <w:szCs w:val="24"/>
        </w:rPr>
        <w:t>k educational and immersive experiences.</w:t>
      </w:r>
    </w:p>
    <w:p w:rsidR="00487D0C" w:rsidRDefault="005C7E6D">
      <w:pPr>
        <w:numPr>
          <w:ilvl w:val="0"/>
          <w:numId w:val="5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Characteristics</w:t>
      </w:r>
      <w:r>
        <w:rPr>
          <w:rFonts w:ascii="Times New Roman" w:hAnsi="Times New Roman" w:cs="Times New Roman"/>
          <w:sz w:val="24"/>
          <w:szCs w:val="24"/>
        </w:rPr>
        <w:t>:</w:t>
      </w:r>
    </w:p>
    <w:p w:rsidR="00487D0C" w:rsidRDefault="005C7E6D">
      <w:pPr>
        <w:numPr>
          <w:ilvl w:val="1"/>
          <w:numId w:val="5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Interest in Learning</w:t>
      </w:r>
      <w:r>
        <w:rPr>
          <w:rFonts w:ascii="Times New Roman" w:hAnsi="Times New Roman" w:cs="Times New Roman"/>
          <w:sz w:val="24"/>
          <w:szCs w:val="24"/>
        </w:rPr>
        <w:t>: Interested in guided tours focused on history, architecture, local customs, and cultural landmarks.</w:t>
      </w:r>
    </w:p>
    <w:p w:rsidR="00487D0C" w:rsidRDefault="005C7E6D">
      <w:pPr>
        <w:numPr>
          <w:ilvl w:val="1"/>
          <w:numId w:val="5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Detail-Oriented</w:t>
      </w:r>
      <w:r>
        <w:rPr>
          <w:rFonts w:ascii="Times New Roman" w:hAnsi="Times New Roman" w:cs="Times New Roman"/>
          <w:sz w:val="24"/>
          <w:szCs w:val="24"/>
        </w:rPr>
        <w:t>: Appreciate guides who are knowledgeable and can provide in-</w:t>
      </w:r>
      <w:r>
        <w:rPr>
          <w:rFonts w:ascii="Times New Roman" w:hAnsi="Times New Roman" w:cs="Times New Roman"/>
          <w:sz w:val="24"/>
          <w:szCs w:val="24"/>
        </w:rPr>
        <w:t>depth explanations about historical and cultural aspects.</w:t>
      </w:r>
    </w:p>
    <w:p w:rsidR="00487D0C" w:rsidRDefault="005C7E6D">
      <w:pPr>
        <w:numPr>
          <w:ilvl w:val="1"/>
          <w:numId w:val="5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Preference for Expert Guides</w:t>
      </w:r>
      <w:r>
        <w:rPr>
          <w:rFonts w:ascii="Times New Roman" w:hAnsi="Times New Roman" w:cs="Times New Roman"/>
          <w:sz w:val="24"/>
          <w:szCs w:val="24"/>
        </w:rPr>
        <w:t>: Want tours led by experienced guides with deep knowledge of local history or cultural heritage.</w:t>
      </w:r>
    </w:p>
    <w:p w:rsidR="00487D0C" w:rsidRDefault="005C7E6D">
      <w:pPr>
        <w:numPr>
          <w:ilvl w:val="1"/>
          <w:numId w:val="5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Goals</w:t>
      </w:r>
      <w:r>
        <w:rPr>
          <w:rFonts w:ascii="Times New Roman" w:hAnsi="Times New Roman" w:cs="Times New Roman"/>
          <w:sz w:val="24"/>
          <w:szCs w:val="24"/>
        </w:rPr>
        <w:t xml:space="preserve">: To gain a deeper understanding of the places they visit and </w:t>
      </w:r>
      <w:r>
        <w:rPr>
          <w:rFonts w:ascii="Times New Roman" w:hAnsi="Times New Roman" w:cs="Times New Roman"/>
          <w:sz w:val="24"/>
          <w:szCs w:val="24"/>
        </w:rPr>
        <w:t xml:space="preserve">experience local culture through stories,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and heritage.</w:t>
      </w:r>
    </w:p>
    <w:p w:rsidR="00487D0C" w:rsidRDefault="005C7E6D">
      <w:r>
        <w:pict>
          <v:rect id="_x0000_i1040" style="width:6in;height:1.5pt" o:hralign="center" o:hrstd="t" o:hr="t" fillcolor="#a0a0a0" stroked="f"/>
        </w:pict>
      </w:r>
    </w:p>
    <w:p w:rsidR="00487D0C" w:rsidRDefault="00487D0C"/>
    <w:p w:rsidR="00487D0C" w:rsidRDefault="00487D0C"/>
    <w:p w:rsidR="00487D0C" w:rsidRDefault="00487D0C"/>
    <w:p w:rsidR="00487D0C" w:rsidRDefault="00487D0C"/>
    <w:p w:rsidR="00487D0C" w:rsidRDefault="00487D0C"/>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 xml:space="preserve">5. Luxury and Premium </w:t>
      </w:r>
      <w:proofErr w:type="spellStart"/>
      <w:r>
        <w:rPr>
          <w:rStyle w:val="Strong"/>
          <w:rFonts w:ascii="Times New Roman" w:hAnsi="Times New Roman"/>
          <w:b/>
          <w:bCs/>
          <w:color w:val="auto"/>
          <w:sz w:val="24"/>
          <w:szCs w:val="24"/>
        </w:rPr>
        <w:t>Travelers</w:t>
      </w:r>
      <w:proofErr w:type="spellEnd"/>
    </w:p>
    <w:p w:rsidR="00487D0C" w:rsidRDefault="005C7E6D">
      <w:pPr>
        <w:numPr>
          <w:ilvl w:val="0"/>
          <w:numId w:val="5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xml:space="preserve"> seeking high-end, exclusive experiences, including private tours, VIP accommodations, and luxury services.</w:t>
      </w:r>
    </w:p>
    <w:p w:rsidR="00487D0C" w:rsidRDefault="005C7E6D">
      <w:pPr>
        <w:numPr>
          <w:ilvl w:val="0"/>
          <w:numId w:val="5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Characteristics</w:t>
      </w:r>
      <w:r>
        <w:rPr>
          <w:rFonts w:ascii="Times New Roman" w:hAnsi="Times New Roman" w:cs="Times New Roman"/>
          <w:sz w:val="24"/>
          <w:szCs w:val="24"/>
        </w:rPr>
        <w:t>:</w:t>
      </w:r>
    </w:p>
    <w:p w:rsidR="00487D0C" w:rsidRDefault="005C7E6D">
      <w:pPr>
        <w:numPr>
          <w:ilvl w:val="1"/>
          <w:numId w:val="5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Cus</w:t>
      </w:r>
      <w:r>
        <w:rPr>
          <w:rStyle w:val="Strong"/>
          <w:rFonts w:ascii="Times New Roman" w:hAnsi="Times New Roman" w:cs="Times New Roman"/>
          <w:sz w:val="24"/>
          <w:szCs w:val="24"/>
        </w:rPr>
        <w:t>tomization</w:t>
      </w:r>
      <w:r>
        <w:rPr>
          <w:rFonts w:ascii="Times New Roman" w:hAnsi="Times New Roman" w:cs="Times New Roman"/>
          <w:sz w:val="24"/>
          <w:szCs w:val="24"/>
        </w:rPr>
        <w:t xml:space="preserve">: Value </w:t>
      </w:r>
      <w:proofErr w:type="gramStart"/>
      <w:r>
        <w:rPr>
          <w:rFonts w:ascii="Times New Roman" w:hAnsi="Times New Roman" w:cs="Times New Roman"/>
          <w:sz w:val="24"/>
          <w:szCs w:val="24"/>
        </w:rPr>
        <w:t>personalized,</w:t>
      </w:r>
      <w:proofErr w:type="gramEnd"/>
      <w:r>
        <w:rPr>
          <w:rFonts w:ascii="Times New Roman" w:hAnsi="Times New Roman" w:cs="Times New Roman"/>
          <w:sz w:val="24"/>
          <w:szCs w:val="24"/>
        </w:rPr>
        <w:t xml:space="preserve"> high-end experiences with tailored itineraries, private guides, and premium accommodations.</w:t>
      </w:r>
    </w:p>
    <w:p w:rsidR="00487D0C" w:rsidRDefault="005C7E6D">
      <w:pPr>
        <w:numPr>
          <w:ilvl w:val="1"/>
          <w:numId w:val="5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Exclusive Access</w:t>
      </w:r>
      <w:r>
        <w:rPr>
          <w:rFonts w:ascii="Times New Roman" w:hAnsi="Times New Roman" w:cs="Times New Roman"/>
          <w:sz w:val="24"/>
          <w:szCs w:val="24"/>
        </w:rPr>
        <w:t xml:space="preserve">: Prefer to avoid crowded tourist spots and enjoy access to exclusive sites, private viewings, or special services </w:t>
      </w:r>
      <w:r>
        <w:rPr>
          <w:rFonts w:ascii="Times New Roman" w:hAnsi="Times New Roman" w:cs="Times New Roman"/>
          <w:sz w:val="24"/>
          <w:szCs w:val="24"/>
        </w:rPr>
        <w:t>(e.g., professional photography).</w:t>
      </w:r>
    </w:p>
    <w:p w:rsidR="00487D0C" w:rsidRDefault="005C7E6D">
      <w:pPr>
        <w:numPr>
          <w:ilvl w:val="1"/>
          <w:numId w:val="5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Comfort and Convenience</w:t>
      </w:r>
      <w:r>
        <w:rPr>
          <w:rFonts w:ascii="Times New Roman" w:hAnsi="Times New Roman" w:cs="Times New Roman"/>
          <w:sz w:val="24"/>
          <w:szCs w:val="24"/>
        </w:rPr>
        <w:t>: Expect top-tier service, including luxury transportation, gourmet meals, and accommodations.</w:t>
      </w:r>
    </w:p>
    <w:p w:rsidR="00487D0C" w:rsidRDefault="005C7E6D">
      <w:pPr>
        <w:numPr>
          <w:ilvl w:val="1"/>
          <w:numId w:val="5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Goals</w:t>
      </w:r>
      <w:r>
        <w:rPr>
          <w:rFonts w:ascii="Times New Roman" w:hAnsi="Times New Roman" w:cs="Times New Roman"/>
          <w:sz w:val="24"/>
          <w:szCs w:val="24"/>
        </w:rPr>
        <w:t>: To have an indulgent, hassle-free experience and enjoy the highest quality services and amenities</w:t>
      </w:r>
      <w:r>
        <w:rPr>
          <w:rFonts w:ascii="Times New Roman" w:hAnsi="Times New Roman" w:cs="Times New Roman"/>
          <w:sz w:val="24"/>
          <w:szCs w:val="24"/>
        </w:rPr>
        <w:t xml:space="preserve"> available during their travels.</w:t>
      </w:r>
    </w:p>
    <w:p w:rsidR="00487D0C" w:rsidRDefault="005C7E6D">
      <w:r>
        <w:pict>
          <v:rect id="_x0000_i1041"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 xml:space="preserve">6. First-Time </w:t>
      </w:r>
      <w:proofErr w:type="spellStart"/>
      <w:r>
        <w:rPr>
          <w:rStyle w:val="Strong"/>
          <w:rFonts w:ascii="Times New Roman" w:hAnsi="Times New Roman"/>
          <w:b/>
          <w:bCs/>
          <w:color w:val="auto"/>
          <w:sz w:val="24"/>
          <w:szCs w:val="24"/>
        </w:rPr>
        <w:t>Travelers</w:t>
      </w:r>
      <w:proofErr w:type="spellEnd"/>
    </w:p>
    <w:p w:rsidR="00487D0C" w:rsidRDefault="005C7E6D">
      <w:pPr>
        <w:numPr>
          <w:ilvl w:val="0"/>
          <w:numId w:val="5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Individuals who are new to traveling and may feel overwhelmed by the planning process. They are often looking for guidance and support to make the experience easy and enjoyable.</w:t>
      </w:r>
    </w:p>
    <w:p w:rsidR="00487D0C" w:rsidRDefault="005C7E6D">
      <w:pPr>
        <w:numPr>
          <w:ilvl w:val="0"/>
          <w:numId w:val="5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Charac</w:t>
      </w:r>
      <w:r>
        <w:rPr>
          <w:rStyle w:val="Strong"/>
          <w:rFonts w:ascii="Times New Roman" w:hAnsi="Times New Roman" w:cs="Times New Roman"/>
          <w:sz w:val="24"/>
          <w:szCs w:val="24"/>
        </w:rPr>
        <w:t>teristics</w:t>
      </w:r>
      <w:r>
        <w:rPr>
          <w:rFonts w:ascii="Times New Roman" w:hAnsi="Times New Roman" w:cs="Times New Roman"/>
          <w:sz w:val="24"/>
          <w:szCs w:val="24"/>
        </w:rPr>
        <w:t>:</w:t>
      </w:r>
    </w:p>
    <w:p w:rsidR="00487D0C" w:rsidRDefault="005C7E6D">
      <w:pPr>
        <w:numPr>
          <w:ilvl w:val="1"/>
          <w:numId w:val="5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Need for Support</w:t>
      </w:r>
      <w:r>
        <w:rPr>
          <w:rFonts w:ascii="Times New Roman" w:hAnsi="Times New Roman" w:cs="Times New Roman"/>
          <w:sz w:val="24"/>
          <w:szCs w:val="24"/>
        </w:rPr>
        <w:t>: Value easy-to-follow itineraries, clear information on what to expect, and concierge-level assistance in planning and booking.</w:t>
      </w:r>
    </w:p>
    <w:p w:rsidR="00487D0C" w:rsidRDefault="005C7E6D">
      <w:pPr>
        <w:numPr>
          <w:ilvl w:val="1"/>
          <w:numId w:val="5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Safety and Comfort</w:t>
      </w:r>
      <w:r>
        <w:rPr>
          <w:rFonts w:ascii="Times New Roman" w:hAnsi="Times New Roman" w:cs="Times New Roman"/>
          <w:sz w:val="24"/>
          <w:szCs w:val="24"/>
        </w:rPr>
        <w:t>: Seek travel experiences that are comfortable and safe, with a focus on popular a</w:t>
      </w:r>
      <w:r>
        <w:rPr>
          <w:rFonts w:ascii="Times New Roman" w:hAnsi="Times New Roman" w:cs="Times New Roman"/>
          <w:sz w:val="24"/>
          <w:szCs w:val="24"/>
        </w:rPr>
        <w:t>nd well-established tours.</w:t>
      </w:r>
    </w:p>
    <w:p w:rsidR="00487D0C" w:rsidRDefault="005C7E6D">
      <w:pPr>
        <w:numPr>
          <w:ilvl w:val="1"/>
          <w:numId w:val="5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Low Tech Familiarity</w:t>
      </w:r>
      <w:r>
        <w:rPr>
          <w:rFonts w:ascii="Times New Roman" w:hAnsi="Times New Roman" w:cs="Times New Roman"/>
          <w:sz w:val="24"/>
          <w:szCs w:val="24"/>
        </w:rPr>
        <w:t>: May require more straightforward navigation and explanations within the app, with a focus on user-friendly design.</w:t>
      </w:r>
    </w:p>
    <w:p w:rsidR="00487D0C" w:rsidRDefault="005C7E6D">
      <w:pPr>
        <w:numPr>
          <w:ilvl w:val="1"/>
          <w:numId w:val="5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Goals</w:t>
      </w:r>
      <w:r>
        <w:rPr>
          <w:rFonts w:ascii="Times New Roman" w:hAnsi="Times New Roman" w:cs="Times New Roman"/>
          <w:sz w:val="24"/>
          <w:szCs w:val="24"/>
        </w:rPr>
        <w:t xml:space="preserve">: To explore the world with ease and confidence, learning about new cultures while </w:t>
      </w:r>
      <w:r>
        <w:rPr>
          <w:rFonts w:ascii="Times New Roman" w:hAnsi="Times New Roman" w:cs="Times New Roman"/>
          <w:sz w:val="24"/>
          <w:szCs w:val="24"/>
        </w:rPr>
        <w:t>feeling supported by reliable resources and experts.</w:t>
      </w:r>
    </w:p>
    <w:p w:rsidR="00487D0C" w:rsidRDefault="005C7E6D">
      <w:r>
        <w:pict>
          <v:rect id="_x0000_i1042" style="width:6in;height:1.5pt" o:hralign="center" o:hrstd="t" o:hr="t" fillcolor="#a0a0a0" stroked="f"/>
        </w:pict>
      </w:r>
    </w:p>
    <w:p w:rsidR="00487D0C" w:rsidRDefault="00487D0C"/>
    <w:p w:rsidR="00487D0C" w:rsidRDefault="00487D0C"/>
    <w:p w:rsidR="00487D0C" w:rsidRDefault="00487D0C"/>
    <w:p w:rsidR="00487D0C" w:rsidRDefault="00487D0C"/>
    <w:p w:rsidR="00487D0C" w:rsidRDefault="00487D0C"/>
    <w:p w:rsidR="00487D0C" w:rsidRDefault="00487D0C"/>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 xml:space="preserve">7. Business </w:t>
      </w:r>
      <w:proofErr w:type="spellStart"/>
      <w:r>
        <w:rPr>
          <w:rStyle w:val="Strong"/>
          <w:rFonts w:ascii="Times New Roman" w:hAnsi="Times New Roman"/>
          <w:b/>
          <w:bCs/>
          <w:color w:val="auto"/>
          <w:sz w:val="24"/>
          <w:szCs w:val="24"/>
        </w:rPr>
        <w:t>Travelers</w:t>
      </w:r>
      <w:proofErr w:type="spellEnd"/>
    </w:p>
    <w:p w:rsidR="00487D0C" w:rsidRDefault="005C7E6D">
      <w:pPr>
        <w:numPr>
          <w:ilvl w:val="0"/>
          <w:numId w:val="5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Professionals who travel for business purposes, often looking for convenience, efficiency, and the ability to balance work and leisure during their trips.</w:t>
      </w:r>
    </w:p>
    <w:p w:rsidR="00487D0C" w:rsidRDefault="005C7E6D">
      <w:pPr>
        <w:numPr>
          <w:ilvl w:val="0"/>
          <w:numId w:val="5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Chara</w:t>
      </w:r>
      <w:r>
        <w:rPr>
          <w:rStyle w:val="Strong"/>
          <w:rFonts w:ascii="Times New Roman" w:hAnsi="Times New Roman" w:cs="Times New Roman"/>
          <w:sz w:val="24"/>
          <w:szCs w:val="24"/>
        </w:rPr>
        <w:t>cteristics</w:t>
      </w:r>
      <w:r>
        <w:rPr>
          <w:rFonts w:ascii="Times New Roman" w:hAnsi="Times New Roman" w:cs="Times New Roman"/>
          <w:sz w:val="24"/>
          <w:szCs w:val="24"/>
        </w:rPr>
        <w:t>:</w:t>
      </w:r>
    </w:p>
    <w:p w:rsidR="00487D0C" w:rsidRDefault="005C7E6D">
      <w:pPr>
        <w:numPr>
          <w:ilvl w:val="1"/>
          <w:numId w:val="5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Efficiency-Focused</w:t>
      </w:r>
      <w:r>
        <w:rPr>
          <w:rFonts w:ascii="Times New Roman" w:hAnsi="Times New Roman" w:cs="Times New Roman"/>
          <w:sz w:val="24"/>
          <w:szCs w:val="24"/>
        </w:rPr>
        <w:t>: Need a fast, easy-to-use app that can help them organize work-related activities and leisure tours without wasting time.</w:t>
      </w:r>
    </w:p>
    <w:p w:rsidR="00487D0C" w:rsidRDefault="005C7E6D">
      <w:pPr>
        <w:numPr>
          <w:ilvl w:val="1"/>
          <w:numId w:val="5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Multi-Tasking</w:t>
      </w:r>
      <w:r>
        <w:rPr>
          <w:rFonts w:ascii="Times New Roman" w:hAnsi="Times New Roman" w:cs="Times New Roman"/>
          <w:sz w:val="24"/>
          <w:szCs w:val="24"/>
        </w:rPr>
        <w:t>: Appreciate features like group tours for business teams or options for combining meeting</w:t>
      </w:r>
      <w:r>
        <w:rPr>
          <w:rFonts w:ascii="Times New Roman" w:hAnsi="Times New Roman" w:cs="Times New Roman"/>
          <w:sz w:val="24"/>
          <w:szCs w:val="24"/>
        </w:rPr>
        <w:t>s with cultural or leisure activities.</w:t>
      </w:r>
    </w:p>
    <w:p w:rsidR="00487D0C" w:rsidRDefault="005C7E6D">
      <w:pPr>
        <w:numPr>
          <w:ilvl w:val="1"/>
          <w:numId w:val="5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Scheduling Needs</w:t>
      </w:r>
      <w:r>
        <w:rPr>
          <w:rFonts w:ascii="Times New Roman" w:hAnsi="Times New Roman" w:cs="Times New Roman"/>
          <w:sz w:val="24"/>
          <w:szCs w:val="24"/>
        </w:rPr>
        <w:t>: Require precise, time-sensitive booking options to accommodate tight schedules, with the option for last-minute bookings.</w:t>
      </w:r>
    </w:p>
    <w:p w:rsidR="00487D0C" w:rsidRDefault="005C7E6D">
      <w:pPr>
        <w:numPr>
          <w:ilvl w:val="1"/>
          <w:numId w:val="5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Goals</w:t>
      </w:r>
      <w:r>
        <w:rPr>
          <w:rFonts w:ascii="Times New Roman" w:hAnsi="Times New Roman" w:cs="Times New Roman"/>
          <w:sz w:val="24"/>
          <w:szCs w:val="24"/>
        </w:rPr>
        <w:t xml:space="preserve">: To mix business and pleasure seamlessly, ensuring productivity while </w:t>
      </w:r>
      <w:r>
        <w:rPr>
          <w:rFonts w:ascii="Times New Roman" w:hAnsi="Times New Roman" w:cs="Times New Roman"/>
          <w:sz w:val="24"/>
          <w:szCs w:val="24"/>
        </w:rPr>
        <w:t>also having time to unwind and experience local culture.</w:t>
      </w:r>
    </w:p>
    <w:p w:rsidR="00487D0C" w:rsidRDefault="005C7E6D">
      <w:r>
        <w:pict>
          <v:rect id="_x0000_i1043" style="width:6in;height:1.5pt" o:hralign="center" o:hrstd="t" o:hr="t" fillcolor="#a0a0a0" stroked="f"/>
        </w:pic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8. Tour Guides</w:t>
      </w:r>
    </w:p>
    <w:p w:rsidR="00487D0C" w:rsidRDefault="005C7E6D">
      <w:pPr>
        <w:numPr>
          <w:ilvl w:val="0"/>
          <w:numId w:val="5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Local experts who offer guided tours and share their knowledge with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 providing personalized experiences based on their expertise.</w:t>
      </w:r>
    </w:p>
    <w:p w:rsidR="00487D0C" w:rsidRDefault="005C7E6D">
      <w:pPr>
        <w:numPr>
          <w:ilvl w:val="0"/>
          <w:numId w:val="5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Characteristics</w:t>
      </w:r>
      <w:r>
        <w:rPr>
          <w:rFonts w:ascii="Times New Roman" w:hAnsi="Times New Roman" w:cs="Times New Roman"/>
          <w:sz w:val="24"/>
          <w:szCs w:val="24"/>
        </w:rPr>
        <w:t>:</w:t>
      </w:r>
    </w:p>
    <w:p w:rsidR="00487D0C" w:rsidRDefault="005C7E6D">
      <w:pPr>
        <w:numPr>
          <w:ilvl w:val="1"/>
          <w:numId w:val="5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 xml:space="preserve">Specialized </w:t>
      </w:r>
      <w:r>
        <w:rPr>
          <w:rStyle w:val="Strong"/>
          <w:rFonts w:ascii="Times New Roman" w:hAnsi="Times New Roman" w:cs="Times New Roman"/>
          <w:sz w:val="24"/>
          <w:szCs w:val="24"/>
        </w:rPr>
        <w:t>Knowledge</w:t>
      </w:r>
      <w:r>
        <w:rPr>
          <w:rFonts w:ascii="Times New Roman" w:hAnsi="Times New Roman" w:cs="Times New Roman"/>
          <w:sz w:val="24"/>
          <w:szCs w:val="24"/>
        </w:rPr>
        <w:t>: Have deep expertise in specific types of tours (e.g., nature, history, adventure) and geographic locations.</w:t>
      </w:r>
    </w:p>
    <w:p w:rsidR="00487D0C" w:rsidRDefault="005C7E6D">
      <w:pPr>
        <w:numPr>
          <w:ilvl w:val="1"/>
          <w:numId w:val="5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Interactive</w:t>
      </w:r>
      <w:r>
        <w:rPr>
          <w:rFonts w:ascii="Times New Roman" w:hAnsi="Times New Roman" w:cs="Times New Roman"/>
          <w:sz w:val="24"/>
          <w:szCs w:val="24"/>
        </w:rPr>
        <w:t>: Are able to adapt and communicate effectively with users, tailoring tours to meet the interests and needs of different types</w:t>
      </w:r>
      <w:r>
        <w:rPr>
          <w:rFonts w:ascii="Times New Roman" w:hAnsi="Times New Roman" w:cs="Times New Roman"/>
          <w:sz w:val="24"/>
          <w:szCs w:val="24"/>
        </w:rPr>
        <w:t xml:space="preserve"> of </w:t>
      </w:r>
      <w:proofErr w:type="spellStart"/>
      <w:r>
        <w:rPr>
          <w:rFonts w:ascii="Times New Roman" w:hAnsi="Times New Roman" w:cs="Times New Roman"/>
          <w:sz w:val="24"/>
          <w:szCs w:val="24"/>
        </w:rPr>
        <w:t>travelers</w:t>
      </w:r>
      <w:proofErr w:type="spellEnd"/>
      <w:r>
        <w:rPr>
          <w:rFonts w:ascii="Times New Roman" w:hAnsi="Times New Roman" w:cs="Times New Roman"/>
          <w:sz w:val="24"/>
          <w:szCs w:val="24"/>
        </w:rPr>
        <w:t>.</w:t>
      </w:r>
    </w:p>
    <w:p w:rsidR="00487D0C" w:rsidRDefault="005C7E6D">
      <w:pPr>
        <w:numPr>
          <w:ilvl w:val="1"/>
          <w:numId w:val="5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Customer-Oriented</w:t>
      </w:r>
      <w:r>
        <w:rPr>
          <w:rFonts w:ascii="Times New Roman" w:hAnsi="Times New Roman" w:cs="Times New Roman"/>
          <w:sz w:val="24"/>
          <w:szCs w:val="24"/>
        </w:rPr>
        <w:t>: Focused on providing excellent customer service, managing bookings, and engaging with users before, during, and after tours.</w:t>
      </w:r>
    </w:p>
    <w:p w:rsidR="00487D0C" w:rsidRDefault="005C7E6D">
      <w:pPr>
        <w:numPr>
          <w:ilvl w:val="1"/>
          <w:numId w:val="5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Goals</w:t>
      </w:r>
      <w:r>
        <w:rPr>
          <w:rFonts w:ascii="Times New Roman" w:hAnsi="Times New Roman" w:cs="Times New Roman"/>
          <w:sz w:val="24"/>
          <w:szCs w:val="24"/>
        </w:rPr>
        <w:t xml:space="preserve">: To share their passion and expertise with others, provide enriching experiences for </w:t>
      </w:r>
      <w:proofErr w:type="spellStart"/>
      <w:r>
        <w:rPr>
          <w:rFonts w:ascii="Times New Roman" w:hAnsi="Times New Roman" w:cs="Times New Roman"/>
          <w:sz w:val="24"/>
          <w:szCs w:val="24"/>
        </w:rPr>
        <w:t>travel</w:t>
      </w:r>
      <w:r>
        <w:rPr>
          <w:rFonts w:ascii="Times New Roman" w:hAnsi="Times New Roman" w:cs="Times New Roman"/>
          <w:sz w:val="24"/>
          <w:szCs w:val="24"/>
        </w:rPr>
        <w:t>ers</w:t>
      </w:r>
      <w:proofErr w:type="spellEnd"/>
      <w:r>
        <w:rPr>
          <w:rFonts w:ascii="Times New Roman" w:hAnsi="Times New Roman" w:cs="Times New Roman"/>
          <w:sz w:val="24"/>
          <w:szCs w:val="24"/>
        </w:rPr>
        <w:t>, and build a strong reputation through positive reviews and feedback.</w:t>
      </w: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keepNext/>
        <w:keepLines/>
        <w:spacing w:before="200" w:after="0" w:line="276" w:lineRule="auto"/>
        <w:outlineLvl w:val="1"/>
        <w:rPr>
          <w:rFonts w:ascii="Times New Roman" w:eastAsia="MS Gothic" w:hAnsi="Times New Roman" w:cs="Times New Roman"/>
          <w:b/>
          <w:bCs/>
          <w:kern w:val="0"/>
          <w:sz w:val="28"/>
          <w:szCs w:val="28"/>
          <w:lang w:val="en-US"/>
          <w14:ligatures w14:val="none"/>
        </w:rPr>
      </w:pPr>
      <w:r>
        <w:rPr>
          <w:rFonts w:ascii="Times New Roman" w:eastAsia="MS Gothic" w:hAnsi="Times New Roman" w:cs="Times New Roman"/>
          <w:b/>
          <w:bCs/>
          <w:kern w:val="0"/>
          <w:sz w:val="28"/>
          <w:szCs w:val="28"/>
          <w:lang w:val="en-US"/>
          <w14:ligatures w14:val="none"/>
        </w:rPr>
        <w:t>2.4 Assumptions and Dependencies</w:t>
      </w: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pStyle w:val="NormalWeb"/>
      </w:pPr>
      <w:proofErr w:type="spellStart"/>
      <w:r>
        <w:t>ExploreMate</w:t>
      </w:r>
      <w:proofErr w:type="spellEnd"/>
      <w:r>
        <w:t xml:space="preserve"> is designed to cater to a wide variety of users, each with distinct needs, goals, and </w:t>
      </w:r>
      <w:proofErr w:type="spellStart"/>
      <w:r>
        <w:t>behaviors</w:t>
      </w:r>
      <w:proofErr w:type="spellEnd"/>
      <w:r>
        <w:t xml:space="preserve"> when it comes to travel. </w:t>
      </w:r>
      <w:r>
        <w:t>Understanding the different user classes and their characteristics helps ensure that the app delivers tailored experiences for each group. Below are the primary user classes and their defining traits:</w:t>
      </w:r>
    </w:p>
    <w:p w:rsidR="00487D0C" w:rsidRDefault="005C7E6D">
      <w:r>
        <w:pict>
          <v:rect id="_x0000_i1044" style="width:6in;height:1.5pt" o:hralign="center" o:hrstd="t" o:hr="t" fillcolor="#a0a0a0" stroked="f"/>
        </w:pict>
      </w:r>
    </w:p>
    <w:p w:rsidR="00487D0C" w:rsidRDefault="005C7E6D">
      <w:pPr>
        <w:pStyle w:val="Heading3"/>
        <w:keepNext w:val="0"/>
        <w:keepLines w:val="0"/>
        <w:rPr>
          <w:rFonts w:ascii="Times New Roman" w:hAnsi="Times New Roman"/>
          <w:color w:val="auto"/>
          <w:sz w:val="24"/>
          <w:szCs w:val="24"/>
        </w:rPr>
      </w:pPr>
      <w:r>
        <w:rPr>
          <w:rStyle w:val="Strong"/>
          <w:rFonts w:ascii="Times New Roman" w:hAnsi="Times New Roman"/>
          <w:b/>
          <w:bCs/>
          <w:color w:val="auto"/>
          <w:sz w:val="24"/>
          <w:szCs w:val="24"/>
        </w:rPr>
        <w:t>2.4 Assumptions and Dependencies</w:t>
      </w:r>
    </w:p>
    <w:p w:rsidR="00487D0C" w:rsidRDefault="005C7E6D">
      <w:pPr>
        <w:pStyle w:val="NormalWeb"/>
      </w:pPr>
      <w:proofErr w:type="spellStart"/>
      <w:r>
        <w:t>ExploreMate’s</w:t>
      </w:r>
      <w:proofErr w:type="spellEnd"/>
      <w:r>
        <w:t xml:space="preserve"> succes</w:t>
      </w:r>
      <w:r>
        <w:t xml:space="preserve">s is built on several assumptions and dependencies, which are critical to the functioning of the app and its features. These assumptions outline the expected environment, user </w:t>
      </w:r>
      <w:proofErr w:type="spellStart"/>
      <w:r>
        <w:t>behaviors</w:t>
      </w:r>
      <w:proofErr w:type="spellEnd"/>
      <w:r>
        <w:t xml:space="preserve">, and technological requirements for the app's </w:t>
      </w:r>
      <w:proofErr w:type="gramStart"/>
      <w:r>
        <w:t>success,</w:t>
      </w:r>
      <w:proofErr w:type="gramEnd"/>
      <w:r>
        <w:t xml:space="preserve"> while dependenc</w:t>
      </w:r>
      <w:r>
        <w:t>ies identify external factors that the app relies on to operate smoothly.</w:t>
      </w:r>
    </w:p>
    <w:p w:rsidR="00487D0C" w:rsidRDefault="005C7E6D">
      <w:r>
        <w:pict>
          <v:rect id="_x0000_i1045" style="width:6in;height:1.5pt" o:hralign="center" o:hrstd="t" o:hr="t" fillcolor="#a0a0a0" stroked="f"/>
        </w:pict>
      </w:r>
    </w:p>
    <w:p w:rsidR="00487D0C" w:rsidRDefault="005C7E6D">
      <w:pPr>
        <w:pStyle w:val="Heading3"/>
        <w:keepNext w:val="0"/>
        <w:keepLines w:val="0"/>
        <w:numPr>
          <w:ilvl w:val="0"/>
          <w:numId w:val="58"/>
        </w:numPr>
        <w:rPr>
          <w:rFonts w:ascii="Times New Roman" w:hAnsi="Times New Roman"/>
          <w:color w:val="auto"/>
          <w:sz w:val="24"/>
          <w:szCs w:val="24"/>
        </w:rPr>
      </w:pPr>
      <w:r>
        <w:rPr>
          <w:rStyle w:val="Strong"/>
          <w:rFonts w:ascii="Times New Roman" w:hAnsi="Times New Roman"/>
          <w:b/>
          <w:bCs/>
          <w:color w:val="auto"/>
          <w:sz w:val="24"/>
          <w:szCs w:val="24"/>
        </w:rPr>
        <w:t>Assumptions</w:t>
      </w:r>
    </w:p>
    <w:p w:rsidR="00487D0C" w:rsidRDefault="005C7E6D">
      <w:pPr>
        <w:pStyle w:val="NormalWeb"/>
        <w:ind w:left="720"/>
      </w:pPr>
      <w:r>
        <w:rPr>
          <w:rStyle w:val="Strong"/>
        </w:rPr>
        <w:t>Users Have Access to Smartphones</w:t>
      </w:r>
    </w:p>
    <w:p w:rsidR="00487D0C" w:rsidRDefault="005C7E6D">
      <w:pPr>
        <w:numPr>
          <w:ilvl w:val="1"/>
          <w:numId w:val="5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It is assumed that the target users have access to smartphones with internet connectivity, as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is a mobile application. The </w:t>
      </w:r>
      <w:r>
        <w:rPr>
          <w:rFonts w:ascii="Times New Roman" w:hAnsi="Times New Roman" w:cs="Times New Roman"/>
          <w:sz w:val="24"/>
          <w:szCs w:val="24"/>
        </w:rPr>
        <w:t xml:space="preserve">app is designed for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and Android platforms, which are the most common operating systems.</w:t>
      </w:r>
    </w:p>
    <w:p w:rsidR="00487D0C" w:rsidRDefault="005C7E6D">
      <w:pPr>
        <w:pStyle w:val="NormalWeb"/>
        <w:ind w:left="720"/>
      </w:pPr>
      <w:r>
        <w:rPr>
          <w:rStyle w:val="Strong"/>
        </w:rPr>
        <w:t>Users Are Familiar with Mobile Applications</w:t>
      </w:r>
    </w:p>
    <w:p w:rsidR="00487D0C" w:rsidRDefault="005C7E6D">
      <w:pPr>
        <w:numPr>
          <w:ilvl w:val="1"/>
          <w:numId w:val="60"/>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app assumes that most users are familiar with basic mobile app functionality, including account creation, navigation</w:t>
      </w:r>
      <w:r>
        <w:rPr>
          <w:rFonts w:ascii="Times New Roman" w:hAnsi="Times New Roman" w:cs="Times New Roman"/>
          <w:sz w:val="24"/>
          <w:szCs w:val="24"/>
        </w:rPr>
        <w:t>, and in-app purchases. This allows for an intuitive user experience, without the need for extensive tutorials or support.</w:t>
      </w:r>
    </w:p>
    <w:p w:rsidR="00487D0C" w:rsidRDefault="005C7E6D">
      <w:pPr>
        <w:pStyle w:val="NormalWeb"/>
        <w:ind w:left="720"/>
      </w:pPr>
      <w:r>
        <w:rPr>
          <w:rStyle w:val="Strong"/>
        </w:rPr>
        <w:t>Internet Connectivity</w:t>
      </w:r>
    </w:p>
    <w:p w:rsidR="00487D0C" w:rsidRDefault="005C7E6D">
      <w:pPr>
        <w:numPr>
          <w:ilvl w:val="1"/>
          <w:numId w:val="6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It is assumed that users will have access to a stable internet connection (Wi-Fi or mobile data) to fully </w:t>
      </w:r>
      <w:r>
        <w:rPr>
          <w:rFonts w:ascii="Times New Roman" w:hAnsi="Times New Roman" w:cs="Times New Roman"/>
          <w:sz w:val="24"/>
          <w:szCs w:val="24"/>
        </w:rPr>
        <w:t>utilize all features of the app, especially during tour bookings, navigation, and live communication with guides.</w:t>
      </w: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5C7E6D">
      <w:pPr>
        <w:pStyle w:val="NormalWeb"/>
        <w:ind w:left="720"/>
      </w:pPr>
      <w:r>
        <w:rPr>
          <w:rStyle w:val="Strong"/>
        </w:rPr>
        <w:t>Guide Availability</w:t>
      </w:r>
    </w:p>
    <w:p w:rsidR="00487D0C" w:rsidRDefault="005C7E6D">
      <w:pPr>
        <w:numPr>
          <w:ilvl w:val="1"/>
          <w:numId w:val="6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It is assumed that the registered tour guides are available for bookings at the specified times, and that they possess th</w:t>
      </w:r>
      <w:r>
        <w:rPr>
          <w:rFonts w:ascii="Times New Roman" w:hAnsi="Times New Roman" w:cs="Times New Roman"/>
          <w:sz w:val="24"/>
          <w:szCs w:val="24"/>
        </w:rPr>
        <w:t>e necessary skills and certifications to lead the tours they are offering.</w:t>
      </w:r>
    </w:p>
    <w:p w:rsidR="00487D0C" w:rsidRDefault="005C7E6D">
      <w:pPr>
        <w:pStyle w:val="NormalWeb"/>
        <w:ind w:left="720"/>
      </w:pPr>
      <w:r>
        <w:rPr>
          <w:rStyle w:val="Strong"/>
        </w:rPr>
        <w:t>User Engagement</w:t>
      </w:r>
    </w:p>
    <w:p w:rsidR="00487D0C" w:rsidRDefault="005C7E6D">
      <w:pPr>
        <w:numPr>
          <w:ilvl w:val="1"/>
          <w:numId w:val="6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app assumes that users will engage with the platform, create profiles, and customize their preferences, thereby improving the accuracy and quality of recommendat</w:t>
      </w:r>
      <w:r>
        <w:rPr>
          <w:rFonts w:ascii="Times New Roman" w:hAnsi="Times New Roman" w:cs="Times New Roman"/>
          <w:sz w:val="24"/>
          <w:szCs w:val="24"/>
        </w:rPr>
        <w:t>ions and interactions within the app.</w:t>
      </w:r>
    </w:p>
    <w:p w:rsidR="00487D0C" w:rsidRDefault="005C7E6D">
      <w:pPr>
        <w:pStyle w:val="NormalWeb"/>
        <w:ind w:left="720"/>
      </w:pPr>
      <w:r>
        <w:rPr>
          <w:rStyle w:val="Strong"/>
        </w:rPr>
        <w:t>Payment Gateway Integration</w:t>
      </w:r>
    </w:p>
    <w:p w:rsidR="00487D0C" w:rsidRDefault="005C7E6D">
      <w:pPr>
        <w:numPr>
          <w:ilvl w:val="1"/>
          <w:numId w:val="64"/>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It is assumed that the app will integrate seamlessly with popular payment gateways (e.g., </w:t>
      </w:r>
      <w:proofErr w:type="spellStart"/>
      <w:r w:rsidR="00C00FB6">
        <w:rPr>
          <w:rFonts w:ascii="Times New Roman" w:hAnsi="Times New Roman" w:cs="Times New Roman"/>
          <w:sz w:val="24"/>
          <w:szCs w:val="24"/>
        </w:rPr>
        <w:t>RazorPay</w:t>
      </w:r>
      <w:proofErr w:type="spellEnd"/>
      <w:r>
        <w:rPr>
          <w:rFonts w:ascii="Times New Roman" w:hAnsi="Times New Roman" w:cs="Times New Roman"/>
          <w:sz w:val="24"/>
          <w:szCs w:val="24"/>
        </w:rPr>
        <w:t xml:space="preserve">, PayPal) for processing transactions, allowing for secure and smooth payment experiences for </w:t>
      </w:r>
      <w:r>
        <w:rPr>
          <w:rFonts w:ascii="Times New Roman" w:hAnsi="Times New Roman" w:cs="Times New Roman"/>
          <w:sz w:val="24"/>
          <w:szCs w:val="24"/>
        </w:rPr>
        <w:t>both users and tour guides.</w:t>
      </w:r>
    </w:p>
    <w:p w:rsidR="00487D0C" w:rsidRDefault="005C7E6D">
      <w:pPr>
        <w:pStyle w:val="NormalWeb"/>
        <w:ind w:left="720"/>
      </w:pPr>
      <w:r>
        <w:rPr>
          <w:rStyle w:val="Strong"/>
        </w:rPr>
        <w:t>Third-Party Data Providers</w:t>
      </w:r>
    </w:p>
    <w:p w:rsidR="00487D0C" w:rsidRDefault="005C7E6D">
      <w:pPr>
        <w:numPr>
          <w:ilvl w:val="1"/>
          <w:numId w:val="6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It is assumed that the app will have access to third-party APIs or data sources, such as maps, weather services, and local event calendars, to enhance the travel experience and provide up-to-date infor</w:t>
      </w:r>
      <w:r>
        <w:rPr>
          <w:rFonts w:ascii="Times New Roman" w:hAnsi="Times New Roman" w:cs="Times New Roman"/>
          <w:sz w:val="24"/>
          <w:szCs w:val="24"/>
        </w:rPr>
        <w:t>mation to users.</w:t>
      </w:r>
    </w:p>
    <w:p w:rsidR="00487D0C" w:rsidRDefault="005C7E6D">
      <w:pPr>
        <w:pStyle w:val="NormalWeb"/>
        <w:ind w:left="720"/>
      </w:pPr>
      <w:r>
        <w:rPr>
          <w:rStyle w:val="Strong"/>
        </w:rPr>
        <w:t>User Privacy and Data Security</w:t>
      </w:r>
    </w:p>
    <w:p w:rsidR="00487D0C" w:rsidRDefault="005C7E6D">
      <w:pPr>
        <w:numPr>
          <w:ilvl w:val="1"/>
          <w:numId w:val="6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The app assumes that users will trust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with their personal and payment information, and that appropriate measures will be taken to ensure data privacy and security according to relevant data </w:t>
      </w:r>
      <w:r>
        <w:rPr>
          <w:rFonts w:ascii="Times New Roman" w:hAnsi="Times New Roman" w:cs="Times New Roman"/>
          <w:sz w:val="24"/>
          <w:szCs w:val="24"/>
        </w:rPr>
        <w:t>protection laws (e.g., GDPR).</w:t>
      </w:r>
    </w:p>
    <w:p w:rsidR="00487D0C" w:rsidRDefault="005C7E6D">
      <w:r>
        <w:pict>
          <v:rect id="_x0000_i1046" style="width:6in;height:1.5pt" o:hralign="center" o:hrstd="t" o:hr="t" fillcolor="#a0a0a0" stroked="f"/>
        </w:pict>
      </w:r>
    </w:p>
    <w:p w:rsidR="00487D0C" w:rsidRDefault="00487D0C"/>
    <w:p w:rsidR="00487D0C" w:rsidRDefault="00487D0C"/>
    <w:p w:rsidR="00487D0C" w:rsidRDefault="00487D0C"/>
    <w:p w:rsidR="00487D0C" w:rsidRDefault="00487D0C"/>
    <w:p w:rsidR="00487D0C" w:rsidRDefault="00487D0C"/>
    <w:p w:rsidR="00487D0C" w:rsidRDefault="00487D0C"/>
    <w:p w:rsidR="00487D0C" w:rsidRDefault="00487D0C"/>
    <w:p w:rsidR="00487D0C" w:rsidRDefault="00487D0C"/>
    <w:p w:rsidR="00487D0C" w:rsidRDefault="00487D0C">
      <w:pPr>
        <w:pStyle w:val="Heading3"/>
        <w:keepNext w:val="0"/>
        <w:keepLines w:val="0"/>
        <w:rPr>
          <w:color w:val="auto"/>
          <w:sz w:val="24"/>
          <w:szCs w:val="24"/>
        </w:rPr>
      </w:pPr>
    </w:p>
    <w:p w:rsidR="00487D0C" w:rsidRDefault="005C7E6D">
      <w:pPr>
        <w:pStyle w:val="Heading3"/>
        <w:keepNext w:val="0"/>
        <w:keepLines w:val="0"/>
        <w:numPr>
          <w:ilvl w:val="0"/>
          <w:numId w:val="67"/>
        </w:numPr>
        <w:rPr>
          <w:color w:val="auto"/>
          <w:sz w:val="24"/>
          <w:szCs w:val="24"/>
        </w:rPr>
      </w:pPr>
      <w:r>
        <w:rPr>
          <w:rStyle w:val="Strong"/>
          <w:b/>
          <w:bCs/>
          <w:color w:val="auto"/>
          <w:sz w:val="24"/>
          <w:szCs w:val="24"/>
        </w:rPr>
        <w:t>Dependencies</w:t>
      </w:r>
    </w:p>
    <w:p w:rsidR="00487D0C" w:rsidRDefault="005C7E6D">
      <w:pPr>
        <w:numPr>
          <w:ilvl w:val="0"/>
          <w:numId w:val="6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Third-Party API Providers</w:t>
      </w:r>
    </w:p>
    <w:p w:rsidR="00487D0C" w:rsidRDefault="005C7E6D">
      <w:pPr>
        <w:numPr>
          <w:ilvl w:val="1"/>
          <w:numId w:val="69"/>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app relies on several third-party APIs, such as maps, GPS, weather data, and payment gateways. Any changes, downtime, or issues with these third-party services may affect a</w:t>
      </w:r>
      <w:r>
        <w:rPr>
          <w:rFonts w:ascii="Times New Roman" w:hAnsi="Times New Roman" w:cs="Times New Roman"/>
          <w:sz w:val="24"/>
          <w:szCs w:val="24"/>
        </w:rPr>
        <w:t>pp functionality.</w:t>
      </w:r>
    </w:p>
    <w:p w:rsidR="00487D0C" w:rsidRDefault="005C7E6D">
      <w:pPr>
        <w:numPr>
          <w:ilvl w:val="0"/>
          <w:numId w:val="6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App Store and Google Play Store Approval</w:t>
      </w:r>
    </w:p>
    <w:p w:rsidR="00487D0C" w:rsidRDefault="005C7E6D">
      <w:pPr>
        <w:numPr>
          <w:ilvl w:val="1"/>
          <w:numId w:val="70"/>
        </w:numPr>
        <w:spacing w:beforeAutospacing="1" w:after="0" w:afterAutospacing="1"/>
        <w:rPr>
          <w:rFonts w:ascii="Times New Roman" w:hAnsi="Times New Roman" w:cs="Times New Roman"/>
          <w:sz w:val="24"/>
          <w:szCs w:val="24"/>
        </w:rPr>
      </w:pP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is dependent on the app stores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App Store and Google Play Store) for distribution. Compliance with their respective guidelines and approval processes is necessary for the app to be </w:t>
      </w:r>
      <w:r>
        <w:rPr>
          <w:rFonts w:ascii="Times New Roman" w:hAnsi="Times New Roman" w:cs="Times New Roman"/>
          <w:sz w:val="24"/>
          <w:szCs w:val="24"/>
        </w:rPr>
        <w:t>listed and accessible to users.</w:t>
      </w:r>
    </w:p>
    <w:p w:rsidR="00487D0C" w:rsidRDefault="005C7E6D">
      <w:pPr>
        <w:numPr>
          <w:ilvl w:val="0"/>
          <w:numId w:val="6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Payment Processors</w:t>
      </w:r>
    </w:p>
    <w:p w:rsidR="00487D0C" w:rsidRDefault="005C7E6D">
      <w:pPr>
        <w:numPr>
          <w:ilvl w:val="1"/>
          <w:numId w:val="71"/>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app depends on reliable payment gateways (e.g., Stripe, PayPal) to handle financial transactions securely. Any issues or disruptions in the services of these payment processors could impact the booking</w:t>
      </w:r>
      <w:r>
        <w:rPr>
          <w:rFonts w:ascii="Times New Roman" w:hAnsi="Times New Roman" w:cs="Times New Roman"/>
          <w:sz w:val="24"/>
          <w:szCs w:val="24"/>
        </w:rPr>
        <w:t xml:space="preserve"> and payment functionalities of the app.</w:t>
      </w:r>
    </w:p>
    <w:p w:rsidR="00487D0C" w:rsidRDefault="005C7E6D">
      <w:pPr>
        <w:numPr>
          <w:ilvl w:val="0"/>
          <w:numId w:val="6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Guide and Tour Provider Data</w:t>
      </w:r>
    </w:p>
    <w:p w:rsidR="00487D0C" w:rsidRDefault="005C7E6D">
      <w:pPr>
        <w:numPr>
          <w:ilvl w:val="1"/>
          <w:numId w:val="72"/>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 xml:space="preserve">The app depends on accurate and up-to-date data from tour guides, including availability, pricing, reviews, and other relevant information. If tour guides fail to keep their information </w:t>
      </w:r>
      <w:r>
        <w:rPr>
          <w:rFonts w:ascii="Times New Roman" w:hAnsi="Times New Roman" w:cs="Times New Roman"/>
          <w:sz w:val="24"/>
          <w:szCs w:val="24"/>
        </w:rPr>
        <w:t>current, it could affect the accuracy of recommendations and availability of tours.</w:t>
      </w:r>
    </w:p>
    <w:p w:rsidR="00487D0C" w:rsidRDefault="005C7E6D">
      <w:pPr>
        <w:numPr>
          <w:ilvl w:val="0"/>
          <w:numId w:val="6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Internet Infrastructure</w:t>
      </w:r>
    </w:p>
    <w:p w:rsidR="00487D0C" w:rsidRDefault="005C7E6D">
      <w:pPr>
        <w:numPr>
          <w:ilvl w:val="1"/>
          <w:numId w:val="73"/>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app depends on reliable internet infrastructure for both users and guides. Poor internet connectivity or network issues can disrupt real-time co</w:t>
      </w:r>
      <w:r>
        <w:rPr>
          <w:rFonts w:ascii="Times New Roman" w:hAnsi="Times New Roman" w:cs="Times New Roman"/>
          <w:sz w:val="24"/>
          <w:szCs w:val="24"/>
        </w:rPr>
        <w:t>mmunication, GPS tracking, and booking processes.</w:t>
      </w: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487D0C">
      <w:pPr>
        <w:spacing w:beforeAutospacing="1" w:after="0" w:afterAutospacing="1"/>
        <w:rPr>
          <w:rFonts w:ascii="Times New Roman" w:hAnsi="Times New Roman" w:cs="Times New Roman"/>
          <w:sz w:val="24"/>
          <w:szCs w:val="24"/>
        </w:rPr>
      </w:pPr>
    </w:p>
    <w:p w:rsidR="00487D0C" w:rsidRDefault="005C7E6D">
      <w:pPr>
        <w:numPr>
          <w:ilvl w:val="0"/>
          <w:numId w:val="6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Device Compatibility</w:t>
      </w:r>
    </w:p>
    <w:p w:rsidR="00487D0C" w:rsidRDefault="005C7E6D">
      <w:pPr>
        <w:numPr>
          <w:ilvl w:val="1"/>
          <w:numId w:val="74"/>
        </w:numPr>
        <w:spacing w:beforeAutospacing="1" w:after="0" w:afterAutospacing="1"/>
      </w:pP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relies on devices with adequate hardware and software to provide a seamless experience, including GPS, cameras, and sufficient storage space for media files. Users wit</w:t>
      </w:r>
      <w:r>
        <w:rPr>
          <w:rFonts w:ascii="Times New Roman" w:hAnsi="Times New Roman" w:cs="Times New Roman"/>
          <w:sz w:val="24"/>
          <w:szCs w:val="24"/>
        </w:rPr>
        <w:t xml:space="preserve">h </w:t>
      </w:r>
      <w:proofErr w:type="spellStart"/>
      <w:r>
        <w:rPr>
          <w:rFonts w:ascii="Times New Roman" w:hAnsi="Times New Roman" w:cs="Times New Roman"/>
          <w:sz w:val="24"/>
          <w:szCs w:val="24"/>
        </w:rPr>
        <w:t>outdated</w:t>
      </w:r>
      <w:proofErr w:type="spellEnd"/>
      <w:r>
        <w:rPr>
          <w:rFonts w:ascii="Times New Roman" w:hAnsi="Times New Roman" w:cs="Times New Roman"/>
          <w:sz w:val="24"/>
          <w:szCs w:val="24"/>
        </w:rPr>
        <w:t xml:space="preserve"> devices or software versions may encounter compatibility issues.</w:t>
      </w:r>
    </w:p>
    <w:p w:rsidR="00487D0C" w:rsidRDefault="00487D0C">
      <w:pPr>
        <w:numPr>
          <w:ilvl w:val="1"/>
          <w:numId w:val="74"/>
        </w:numPr>
        <w:spacing w:beforeAutospacing="1" w:after="0" w:afterAutospacing="1"/>
      </w:pPr>
    </w:p>
    <w:p w:rsidR="00487D0C" w:rsidRDefault="005C7E6D">
      <w:pPr>
        <w:numPr>
          <w:ilvl w:val="0"/>
          <w:numId w:val="6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Regulatory Compliance</w:t>
      </w:r>
    </w:p>
    <w:p w:rsidR="00487D0C" w:rsidRDefault="005C7E6D">
      <w:pPr>
        <w:numPr>
          <w:ilvl w:val="1"/>
          <w:numId w:val="75"/>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app depends on compliance with local laws and regulations regarding tourism, data protection, and e-commerce in various regions. Changes in legislation (</w:t>
      </w:r>
      <w:r>
        <w:rPr>
          <w:rFonts w:ascii="Times New Roman" w:hAnsi="Times New Roman" w:cs="Times New Roman"/>
          <w:sz w:val="24"/>
          <w:szCs w:val="24"/>
        </w:rPr>
        <w:t>e.g., new regulations on data privacy, tourism services) could impact app operations or require modifications.</w:t>
      </w:r>
    </w:p>
    <w:p w:rsidR="00487D0C" w:rsidRDefault="005C7E6D">
      <w:pPr>
        <w:numPr>
          <w:ilvl w:val="0"/>
          <w:numId w:val="6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Tourist Destinations and Local Authorities</w:t>
      </w:r>
    </w:p>
    <w:p w:rsidR="00487D0C" w:rsidRDefault="005C7E6D">
      <w:pPr>
        <w:numPr>
          <w:ilvl w:val="1"/>
          <w:numId w:val="76"/>
        </w:numPr>
        <w:spacing w:beforeAutospacing="1" w:after="0" w:afterAutospacing="1"/>
        <w:rPr>
          <w:rFonts w:ascii="Times New Roman" w:hAnsi="Times New Roman" w:cs="Times New Roman"/>
          <w:sz w:val="24"/>
          <w:szCs w:val="24"/>
        </w:rPr>
      </w:pPr>
      <w:r>
        <w:rPr>
          <w:rFonts w:ascii="Times New Roman" w:hAnsi="Times New Roman" w:cs="Times New Roman"/>
          <w:sz w:val="24"/>
          <w:szCs w:val="24"/>
        </w:rPr>
        <w:t>The app relies on the cooperation of local authorities and tourist attractions to ensure smooth operat</w:t>
      </w:r>
      <w:r>
        <w:rPr>
          <w:rFonts w:ascii="Times New Roman" w:hAnsi="Times New Roman" w:cs="Times New Roman"/>
          <w:sz w:val="24"/>
          <w:szCs w:val="24"/>
        </w:rPr>
        <w:t>ions, particularly for activities that require permits, special access, or compliance with local tourism regulations.</w:t>
      </w: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keepNext/>
        <w:keepLines/>
        <w:spacing w:before="480" w:after="0" w:line="276" w:lineRule="auto"/>
        <w:outlineLvl w:val="0"/>
        <w:rPr>
          <w:rFonts w:ascii="Times New Roman" w:eastAsia="MS Gothic" w:hAnsi="Times New Roman" w:cs="Times New Roman"/>
          <w:b/>
          <w:bCs/>
          <w:kern w:val="0"/>
          <w:sz w:val="28"/>
          <w:szCs w:val="28"/>
          <w14:ligatures w14:val="none"/>
        </w:rPr>
      </w:pPr>
      <w:r>
        <w:rPr>
          <w:rFonts w:ascii="Calibri" w:eastAsia="MS Gothic" w:hAnsi="Calibri" w:cs="Times New Roman"/>
          <w:b/>
          <w:bCs/>
          <w:kern w:val="0"/>
          <w:sz w:val="28"/>
          <w:szCs w:val="28"/>
          <w:lang w:val="en-US"/>
          <w14:ligatures w14:val="none"/>
        </w:rPr>
        <w:lastRenderedPageBreak/>
        <w:t>Software Requirements Specification (SRS)</w:t>
      </w:r>
    </w:p>
    <w:p w:rsidR="00487D0C" w:rsidRDefault="005C7E6D">
      <w:pPr>
        <w:keepNext/>
        <w:keepLines/>
        <w:spacing w:before="480" w:after="0" w:line="276" w:lineRule="auto"/>
        <w:outlineLvl w:val="0"/>
        <w:rPr>
          <w:rFonts w:ascii="Times New Roman" w:eastAsia="MS Gothic" w:hAnsi="Times New Roman" w:cs="Times New Roman"/>
          <w:b/>
          <w:bCs/>
          <w:kern w:val="0"/>
          <w:sz w:val="28"/>
          <w:szCs w:val="28"/>
          <w:lang w:val="en-US"/>
          <w14:ligatures w14:val="none"/>
        </w:rPr>
      </w:pPr>
      <w:r>
        <w:rPr>
          <w:rFonts w:ascii="Times New Roman" w:eastAsia="MS Gothic" w:hAnsi="Times New Roman" w:cs="Times New Roman"/>
          <w:b/>
          <w:bCs/>
          <w:kern w:val="0"/>
          <w:sz w:val="28"/>
          <w:szCs w:val="28"/>
          <w14:ligatures w14:val="none"/>
        </w:rPr>
        <w:t xml:space="preserve">3.  </w:t>
      </w:r>
      <w:r>
        <w:rPr>
          <w:rFonts w:ascii="Times New Roman" w:eastAsia="MS Gothic" w:hAnsi="Times New Roman" w:cs="Times New Roman"/>
          <w:b/>
          <w:bCs/>
          <w:kern w:val="0"/>
          <w:sz w:val="28"/>
          <w:szCs w:val="28"/>
          <w:lang w:val="en-US"/>
          <w14:ligatures w14:val="none"/>
        </w:rPr>
        <w:t>Specific Requirements</w:t>
      </w:r>
    </w:p>
    <w:p w:rsidR="00487D0C" w:rsidRDefault="005C7E6D">
      <w:pPr>
        <w:pStyle w:val="NormalWeb"/>
      </w:pPr>
      <w:r>
        <w:t xml:space="preserve">Functional requirements specify the core features and </w:t>
      </w:r>
      <w:proofErr w:type="spellStart"/>
      <w:r>
        <w:t>behaviors</w:t>
      </w:r>
      <w:proofErr w:type="spellEnd"/>
      <w:r>
        <w:t xml:space="preserve"> of the app. These are the operations the system must be able to perform to meet user needs and </w:t>
      </w:r>
      <w:proofErr w:type="spellStart"/>
      <w:r>
        <w:t>fulfill</w:t>
      </w:r>
      <w:proofErr w:type="spellEnd"/>
      <w:r>
        <w:t xml:space="preserve"> business goals.</w:t>
      </w:r>
    </w:p>
    <w:p w:rsidR="00C00FB6" w:rsidRDefault="00C00FB6" w:rsidP="00C00FB6">
      <w:pPr>
        <w:pStyle w:val="Heading4"/>
        <w:keepNext w:val="0"/>
        <w:keepLines w:val="0"/>
        <w:rPr>
          <w:rStyle w:val="Strong"/>
          <w:rFonts w:ascii="Times New Roman" w:hAnsi="Times New Roman"/>
          <w:b/>
          <w:bCs/>
          <w:color w:val="auto"/>
          <w:sz w:val="24"/>
          <w:szCs w:val="24"/>
        </w:rPr>
      </w:pPr>
      <w:r>
        <w:rPr>
          <w:rStyle w:val="Strong"/>
          <w:rFonts w:ascii="Times New Roman" w:hAnsi="Times New Roman"/>
          <w:b/>
          <w:bCs/>
          <w:color w:val="auto"/>
          <w:sz w:val="24"/>
          <w:szCs w:val="24"/>
        </w:rPr>
        <w:t>1. User Registration and Login</w:t>
      </w:r>
    </w:p>
    <w:p w:rsidR="00487D0C" w:rsidRDefault="00C00FB6" w:rsidP="005C7E6D">
      <w:pPr>
        <w:pStyle w:val="Heading4"/>
        <w:keepNext w:val="0"/>
        <w:keepLines w:val="0"/>
        <w:numPr>
          <w:ilvl w:val="0"/>
          <w:numId w:val="131"/>
        </w:numPr>
        <w:rPr>
          <w:rStyle w:val="Strong"/>
          <w:rFonts w:ascii="Times New Roman" w:hAnsi="Times New Roman"/>
          <w:bCs/>
          <w:i w:val="0"/>
          <w:color w:val="auto"/>
          <w:sz w:val="24"/>
          <w:szCs w:val="24"/>
        </w:rPr>
      </w:pPr>
      <w:r w:rsidRPr="00C00FB6">
        <w:rPr>
          <w:rStyle w:val="Strong"/>
          <w:rFonts w:ascii="Times New Roman" w:hAnsi="Times New Roman"/>
          <w:b/>
          <w:bCs/>
          <w:i w:val="0"/>
          <w:color w:val="auto"/>
          <w:sz w:val="24"/>
          <w:szCs w:val="24"/>
        </w:rPr>
        <w:t>Description</w:t>
      </w:r>
      <w:r>
        <w:rPr>
          <w:rStyle w:val="Strong"/>
          <w:rFonts w:ascii="Times New Roman" w:hAnsi="Times New Roman"/>
          <w:b/>
          <w:bCs/>
          <w:i w:val="0"/>
          <w:color w:val="auto"/>
          <w:sz w:val="24"/>
          <w:szCs w:val="24"/>
        </w:rPr>
        <w:t>:</w:t>
      </w:r>
      <w:r w:rsidRPr="00C00FB6">
        <w:rPr>
          <w:rStyle w:val="Strong"/>
          <w:rFonts w:ascii="Times New Roman" w:hAnsi="Times New Roman"/>
          <w:bCs/>
          <w:i w:val="0"/>
          <w:color w:val="auto"/>
          <w:sz w:val="24"/>
          <w:szCs w:val="24"/>
        </w:rPr>
        <w:t xml:space="preserve"> Users must be able to register, log in, or continue as guests to use the app.</w:t>
      </w:r>
    </w:p>
    <w:p w:rsidR="00C00FB6" w:rsidRDefault="00C00FB6" w:rsidP="005C7E6D">
      <w:pPr>
        <w:pStyle w:val="ListParagraph"/>
        <w:numPr>
          <w:ilvl w:val="0"/>
          <w:numId w:val="131"/>
        </w:numPr>
        <w:rPr>
          <w:b/>
        </w:rPr>
      </w:pPr>
      <w:r w:rsidRPr="00C00FB6">
        <w:rPr>
          <w:b/>
        </w:rPr>
        <w:t>Requirements:</w:t>
      </w:r>
    </w:p>
    <w:p w:rsidR="00C00FB6" w:rsidRDefault="00C00FB6" w:rsidP="00C00FB6">
      <w:pPr>
        <w:pStyle w:val="ListParagraph"/>
        <w:numPr>
          <w:ilvl w:val="1"/>
          <w:numId w:val="68"/>
        </w:numPr>
        <w:rPr>
          <w:b/>
        </w:rPr>
      </w:pPr>
      <w:r w:rsidRPr="00C00FB6">
        <w:rPr>
          <w:b/>
        </w:rPr>
        <w:t>Sign-Up: Users c</w:t>
      </w:r>
      <w:r>
        <w:rPr>
          <w:b/>
        </w:rPr>
        <w:t>an create an account via email.</w:t>
      </w:r>
    </w:p>
    <w:p w:rsidR="00C00FB6" w:rsidRDefault="00C00FB6" w:rsidP="00C00FB6">
      <w:pPr>
        <w:pStyle w:val="ListParagraph"/>
        <w:numPr>
          <w:ilvl w:val="1"/>
          <w:numId w:val="68"/>
        </w:numPr>
        <w:rPr>
          <w:b/>
        </w:rPr>
      </w:pPr>
      <w:r w:rsidRPr="00C00FB6">
        <w:rPr>
          <w:b/>
        </w:rPr>
        <w:t>Login: Returning users can log in with their email or social media credentials.</w:t>
      </w:r>
    </w:p>
    <w:p w:rsidR="00C00FB6" w:rsidRDefault="00C00FB6" w:rsidP="00C00FB6">
      <w:pPr>
        <w:pStyle w:val="ListParagraph"/>
        <w:numPr>
          <w:ilvl w:val="1"/>
          <w:numId w:val="68"/>
        </w:numPr>
        <w:rPr>
          <w:b/>
        </w:rPr>
      </w:pPr>
      <w:r w:rsidRPr="00C00FB6">
        <w:rPr>
          <w:b/>
        </w:rPr>
        <w:t>Guest Access: Users can explore available guides and tours without registering.</w:t>
      </w:r>
    </w:p>
    <w:p w:rsidR="00C00FB6" w:rsidRPr="00C00FB6" w:rsidRDefault="00C00FB6" w:rsidP="00C00FB6">
      <w:pPr>
        <w:pStyle w:val="ListParagraph"/>
        <w:numPr>
          <w:ilvl w:val="1"/>
          <w:numId w:val="68"/>
        </w:numPr>
        <w:rPr>
          <w:b/>
        </w:rPr>
      </w:pPr>
      <w:r>
        <w:rPr>
          <w:b/>
        </w:rPr>
        <w:t>P</w:t>
      </w:r>
      <w:r w:rsidRPr="00C00FB6">
        <w:rPr>
          <w:b/>
        </w:rPr>
        <w:t>assword Recovery: Users can reset forgotten passwords through email.</w:t>
      </w:r>
    </w:p>
    <w:p w:rsidR="00C00FB6" w:rsidRPr="00C00FB6" w:rsidRDefault="00C00FB6" w:rsidP="00C00FB6">
      <w:r>
        <w:rPr>
          <w:b/>
        </w:rPr>
        <w:t xml:space="preserve">         </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2. Profile Creation and Preferences</w:t>
      </w:r>
    </w:p>
    <w:p w:rsidR="00487D0C" w:rsidRDefault="005C7E6D" w:rsidP="005C7E6D">
      <w:pPr>
        <w:numPr>
          <w:ilvl w:val="0"/>
          <w:numId w:val="7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Users can create personalized profiles or proceed as guests, setting preferences for a more tailored experience</w:t>
      </w:r>
      <w:r>
        <w:rPr>
          <w:rFonts w:ascii="Times New Roman" w:hAnsi="Times New Roman" w:cs="Times New Roman"/>
          <w:sz w:val="24"/>
          <w:szCs w:val="24"/>
        </w:rPr>
        <w:t>.</w:t>
      </w:r>
    </w:p>
    <w:p w:rsidR="00487D0C" w:rsidRDefault="005C7E6D" w:rsidP="005C7E6D">
      <w:pPr>
        <w:numPr>
          <w:ilvl w:val="0"/>
          <w:numId w:val="7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7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Profile Setup</w:t>
      </w:r>
      <w:r>
        <w:rPr>
          <w:rFonts w:ascii="Times New Roman" w:hAnsi="Times New Roman" w:cs="Times New Roman"/>
          <w:sz w:val="24"/>
          <w:szCs w:val="24"/>
        </w:rPr>
        <w:t>: Users must provide name, photo, and location preferences.</w:t>
      </w:r>
    </w:p>
    <w:p w:rsidR="00487D0C" w:rsidRDefault="005C7E6D" w:rsidP="005C7E6D">
      <w:pPr>
        <w:numPr>
          <w:ilvl w:val="1"/>
          <w:numId w:val="7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Preference Setup</w:t>
      </w:r>
      <w:r>
        <w:rPr>
          <w:rFonts w:ascii="Times New Roman" w:hAnsi="Times New Roman" w:cs="Times New Roman"/>
          <w:sz w:val="24"/>
          <w:szCs w:val="24"/>
        </w:rPr>
        <w:t>: Options for tour type, budget, guide gender, transportation, and language.</w:t>
      </w:r>
    </w:p>
    <w:p w:rsidR="00487D0C" w:rsidRDefault="005C7E6D" w:rsidP="005C7E6D">
      <w:pPr>
        <w:numPr>
          <w:ilvl w:val="1"/>
          <w:numId w:val="7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Save Preferences</w:t>
      </w:r>
      <w:r>
        <w:rPr>
          <w:rFonts w:ascii="Times New Roman" w:hAnsi="Times New Roman" w:cs="Times New Roman"/>
          <w:sz w:val="24"/>
          <w:szCs w:val="24"/>
        </w:rPr>
        <w:t>: All preferences must be saved to the user profile for fu</w:t>
      </w:r>
      <w:r>
        <w:rPr>
          <w:rFonts w:ascii="Times New Roman" w:hAnsi="Times New Roman" w:cs="Times New Roman"/>
          <w:sz w:val="24"/>
          <w:szCs w:val="24"/>
        </w:rPr>
        <w:t>ture reference.</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3. Search and Filter Tour Guides</w:t>
      </w:r>
    </w:p>
    <w:p w:rsidR="00487D0C" w:rsidRDefault="005C7E6D" w:rsidP="005C7E6D">
      <w:pPr>
        <w:numPr>
          <w:ilvl w:val="0"/>
          <w:numId w:val="7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Users should be able to search for available tour guides based on their preferences and tour types.</w:t>
      </w:r>
    </w:p>
    <w:p w:rsidR="00487D0C" w:rsidRDefault="005C7E6D" w:rsidP="005C7E6D">
      <w:pPr>
        <w:numPr>
          <w:ilvl w:val="0"/>
          <w:numId w:val="7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7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Search Bar</w:t>
      </w:r>
      <w:r>
        <w:rPr>
          <w:rFonts w:ascii="Times New Roman" w:hAnsi="Times New Roman" w:cs="Times New Roman"/>
          <w:sz w:val="24"/>
          <w:szCs w:val="24"/>
        </w:rPr>
        <w:t>: Users can enter keywords to find guides by location or expertise.</w:t>
      </w:r>
    </w:p>
    <w:p w:rsidR="00487D0C" w:rsidRDefault="005C7E6D" w:rsidP="005C7E6D">
      <w:pPr>
        <w:numPr>
          <w:ilvl w:val="1"/>
          <w:numId w:val="7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Filters</w:t>
      </w:r>
      <w:r>
        <w:rPr>
          <w:rFonts w:ascii="Times New Roman" w:hAnsi="Times New Roman" w:cs="Times New Roman"/>
          <w:sz w:val="24"/>
          <w:szCs w:val="24"/>
        </w:rPr>
        <w:t>: Filters to search by tour type, price range, transportation options, language, and guide availability.</w:t>
      </w:r>
    </w:p>
    <w:p w:rsidR="00487D0C" w:rsidRDefault="005C7E6D" w:rsidP="005C7E6D">
      <w:pPr>
        <w:numPr>
          <w:ilvl w:val="1"/>
          <w:numId w:val="7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Expertise</w:t>
      </w:r>
      <w:r>
        <w:rPr>
          <w:rFonts w:ascii="Times New Roman" w:hAnsi="Times New Roman" w:cs="Times New Roman"/>
          <w:sz w:val="24"/>
          <w:szCs w:val="24"/>
        </w:rPr>
        <w:t>: Categories like cultural, historical, adventure, nature, etc.</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4. Guide Profile Management</w:t>
      </w:r>
    </w:p>
    <w:p w:rsidR="00487D0C" w:rsidRDefault="005C7E6D" w:rsidP="005C7E6D">
      <w:pPr>
        <w:numPr>
          <w:ilvl w:val="0"/>
          <w:numId w:val="7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lastRenderedPageBreak/>
        <w:t>Description</w:t>
      </w:r>
      <w:r>
        <w:rPr>
          <w:rFonts w:ascii="Times New Roman" w:hAnsi="Times New Roman" w:cs="Times New Roman"/>
          <w:sz w:val="24"/>
          <w:szCs w:val="24"/>
        </w:rPr>
        <w:t>: Guides must have detailed prof</w:t>
      </w:r>
      <w:r>
        <w:rPr>
          <w:rFonts w:ascii="Times New Roman" w:hAnsi="Times New Roman" w:cs="Times New Roman"/>
          <w:sz w:val="24"/>
          <w:szCs w:val="24"/>
        </w:rPr>
        <w:t>iles showcasing their expertise, reviews, and available tours.</w:t>
      </w:r>
    </w:p>
    <w:p w:rsidR="00487D0C" w:rsidRDefault="005C7E6D" w:rsidP="005C7E6D">
      <w:pPr>
        <w:numPr>
          <w:ilvl w:val="0"/>
          <w:numId w:val="7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7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Profile Details</w:t>
      </w:r>
      <w:r>
        <w:rPr>
          <w:rFonts w:ascii="Times New Roman" w:hAnsi="Times New Roman" w:cs="Times New Roman"/>
          <w:sz w:val="24"/>
          <w:szCs w:val="24"/>
        </w:rPr>
        <w:t>: Guides can upload a photo, biography, qualifications, and available tours.</w:t>
      </w:r>
    </w:p>
    <w:p w:rsidR="00487D0C" w:rsidRDefault="005C7E6D" w:rsidP="005C7E6D">
      <w:pPr>
        <w:numPr>
          <w:ilvl w:val="1"/>
          <w:numId w:val="7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Tour Listings</w:t>
      </w:r>
      <w:r>
        <w:rPr>
          <w:rFonts w:ascii="Times New Roman" w:hAnsi="Times New Roman" w:cs="Times New Roman"/>
          <w:sz w:val="24"/>
          <w:szCs w:val="24"/>
        </w:rPr>
        <w:t>: Each guide can list available tours with details such as duration, price</w:t>
      </w:r>
      <w:r>
        <w:rPr>
          <w:rFonts w:ascii="Times New Roman" w:hAnsi="Times New Roman" w:cs="Times New Roman"/>
          <w:sz w:val="24"/>
          <w:szCs w:val="24"/>
        </w:rPr>
        <w:t>, and location.</w:t>
      </w:r>
    </w:p>
    <w:p w:rsidR="00487D0C" w:rsidRDefault="005C7E6D" w:rsidP="005C7E6D">
      <w:pPr>
        <w:numPr>
          <w:ilvl w:val="1"/>
          <w:numId w:val="7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Review System</w:t>
      </w:r>
      <w:r>
        <w:rPr>
          <w:rFonts w:ascii="Times New Roman" w:hAnsi="Times New Roman" w:cs="Times New Roman"/>
          <w:sz w:val="24"/>
          <w:szCs w:val="24"/>
        </w:rPr>
        <w:t>: Guides will have ratings and reviews from previous users.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5. Booking and Payment System</w:t>
      </w:r>
    </w:p>
    <w:p w:rsidR="00487D0C" w:rsidRDefault="005C7E6D" w:rsidP="005C7E6D">
      <w:pPr>
        <w:numPr>
          <w:ilvl w:val="0"/>
          <w:numId w:val="8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Users must be able to book guides, select tour details, and make payments.</w:t>
      </w:r>
    </w:p>
    <w:p w:rsidR="00487D0C" w:rsidRDefault="005C7E6D" w:rsidP="005C7E6D">
      <w:pPr>
        <w:numPr>
          <w:ilvl w:val="0"/>
          <w:numId w:val="8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8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Tour Booking</w:t>
      </w:r>
      <w:r>
        <w:rPr>
          <w:rFonts w:ascii="Times New Roman" w:hAnsi="Times New Roman" w:cs="Times New Roman"/>
          <w:sz w:val="24"/>
          <w:szCs w:val="24"/>
        </w:rPr>
        <w:t>: Users select a guide,</w:t>
      </w:r>
      <w:r>
        <w:rPr>
          <w:rFonts w:ascii="Times New Roman" w:hAnsi="Times New Roman" w:cs="Times New Roman"/>
          <w:sz w:val="24"/>
          <w:szCs w:val="24"/>
        </w:rPr>
        <w:t xml:space="preserve"> date, time, and tour duration.</w:t>
      </w:r>
    </w:p>
    <w:p w:rsidR="00487D0C" w:rsidRDefault="005C7E6D" w:rsidP="005C7E6D">
      <w:pPr>
        <w:numPr>
          <w:ilvl w:val="1"/>
          <w:numId w:val="8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Payment Options</w:t>
      </w:r>
      <w:r>
        <w:rPr>
          <w:rFonts w:ascii="Times New Roman" w:hAnsi="Times New Roman" w:cs="Times New Roman"/>
          <w:sz w:val="24"/>
          <w:szCs w:val="24"/>
        </w:rPr>
        <w:t>: Support for major payment methods (credit card, PayPal, etc.).</w:t>
      </w:r>
    </w:p>
    <w:p w:rsidR="00487D0C" w:rsidRDefault="005C7E6D" w:rsidP="005C7E6D">
      <w:pPr>
        <w:numPr>
          <w:ilvl w:val="1"/>
          <w:numId w:val="8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Add Extra Services</w:t>
      </w:r>
      <w:r>
        <w:rPr>
          <w:rFonts w:ascii="Times New Roman" w:hAnsi="Times New Roman" w:cs="Times New Roman"/>
          <w:sz w:val="24"/>
          <w:szCs w:val="24"/>
        </w:rPr>
        <w:t>: Users can add options like meals, transportation, and other extras.</w:t>
      </w:r>
    </w:p>
    <w:p w:rsidR="00487D0C" w:rsidRDefault="005C7E6D" w:rsidP="005C7E6D">
      <w:pPr>
        <w:numPr>
          <w:ilvl w:val="1"/>
          <w:numId w:val="8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Booking Confirmation</w:t>
      </w:r>
      <w:r>
        <w:rPr>
          <w:rFonts w:ascii="Times New Roman" w:hAnsi="Times New Roman" w:cs="Times New Roman"/>
          <w:sz w:val="24"/>
          <w:szCs w:val="24"/>
        </w:rPr>
        <w:t>: Once payment is processed, users r</w:t>
      </w:r>
      <w:r>
        <w:rPr>
          <w:rFonts w:ascii="Times New Roman" w:hAnsi="Times New Roman" w:cs="Times New Roman"/>
          <w:sz w:val="24"/>
          <w:szCs w:val="24"/>
        </w:rPr>
        <w:t>eceive a booking confirmation via email or in-app notification.</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 xml:space="preserve">6. </w:t>
      </w:r>
      <w:proofErr w:type="gramStart"/>
      <w:r>
        <w:rPr>
          <w:rStyle w:val="Strong"/>
          <w:rFonts w:ascii="Times New Roman" w:hAnsi="Times New Roman"/>
          <w:b/>
          <w:bCs/>
          <w:color w:val="auto"/>
          <w:sz w:val="24"/>
          <w:szCs w:val="24"/>
        </w:rPr>
        <w:t>On-</w:t>
      </w:r>
      <w:proofErr w:type="gramEnd"/>
      <w:r>
        <w:rPr>
          <w:rStyle w:val="Strong"/>
          <w:rFonts w:ascii="Times New Roman" w:hAnsi="Times New Roman"/>
          <w:b/>
          <w:bCs/>
          <w:color w:val="auto"/>
          <w:sz w:val="24"/>
          <w:szCs w:val="24"/>
        </w:rPr>
        <w:t>Trip Interaction</w:t>
      </w:r>
    </w:p>
    <w:p w:rsidR="00487D0C" w:rsidRDefault="005C7E6D" w:rsidP="005C7E6D">
      <w:pPr>
        <w:numPr>
          <w:ilvl w:val="0"/>
          <w:numId w:val="8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Users and guides can interact during the tour, access live tracking, and receive notifications.</w:t>
      </w:r>
    </w:p>
    <w:p w:rsidR="00487D0C" w:rsidRDefault="005C7E6D" w:rsidP="005C7E6D">
      <w:pPr>
        <w:numPr>
          <w:ilvl w:val="0"/>
          <w:numId w:val="8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8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Live Tracking</w:t>
      </w:r>
      <w:r>
        <w:rPr>
          <w:rFonts w:ascii="Times New Roman" w:hAnsi="Times New Roman" w:cs="Times New Roman"/>
          <w:sz w:val="24"/>
          <w:szCs w:val="24"/>
        </w:rPr>
        <w:t xml:space="preserve">: A GPS-based live map showing </w:t>
      </w:r>
      <w:r>
        <w:rPr>
          <w:rFonts w:ascii="Times New Roman" w:hAnsi="Times New Roman" w:cs="Times New Roman"/>
          <w:sz w:val="24"/>
          <w:szCs w:val="24"/>
        </w:rPr>
        <w:t>the user’s location and the guide’s position during the tour.</w:t>
      </w:r>
    </w:p>
    <w:p w:rsidR="00487D0C" w:rsidRDefault="005C7E6D" w:rsidP="005C7E6D">
      <w:pPr>
        <w:numPr>
          <w:ilvl w:val="1"/>
          <w:numId w:val="8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In-App Chat</w:t>
      </w:r>
      <w:r>
        <w:rPr>
          <w:rFonts w:ascii="Times New Roman" w:hAnsi="Times New Roman" w:cs="Times New Roman"/>
          <w:sz w:val="24"/>
          <w:szCs w:val="24"/>
        </w:rPr>
        <w:t>: Real-time messaging between users and guides for quick questions or updates.</w:t>
      </w:r>
    </w:p>
    <w:p w:rsidR="00487D0C" w:rsidRDefault="005C7E6D" w:rsidP="005C7E6D">
      <w:pPr>
        <w:numPr>
          <w:ilvl w:val="1"/>
          <w:numId w:val="8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Interactive Content</w:t>
      </w:r>
      <w:r>
        <w:rPr>
          <w:rFonts w:ascii="Times New Roman" w:hAnsi="Times New Roman" w:cs="Times New Roman"/>
          <w:sz w:val="24"/>
          <w:szCs w:val="24"/>
        </w:rPr>
        <w:t>: Features like quizzes, scavenger hunts, or photo challenges to enhance engagement d</w:t>
      </w:r>
      <w:r>
        <w:rPr>
          <w:rFonts w:ascii="Times New Roman" w:hAnsi="Times New Roman" w:cs="Times New Roman"/>
          <w:sz w:val="24"/>
          <w:szCs w:val="24"/>
        </w:rPr>
        <w:t>uring tours.</w:t>
      </w:r>
    </w:p>
    <w:p w:rsidR="00487D0C" w:rsidRDefault="00487D0C">
      <w:pPr>
        <w:pStyle w:val="Heading4"/>
        <w:keepNext w:val="0"/>
        <w:keepLines w:val="0"/>
        <w:rPr>
          <w:rStyle w:val="Strong"/>
          <w:rFonts w:ascii="Times New Roman" w:hAnsi="Times New Roman"/>
          <w:b/>
          <w:bCs/>
          <w:color w:val="auto"/>
          <w:sz w:val="24"/>
          <w:szCs w:val="24"/>
        </w:rPr>
      </w:pP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7. Post-Tour Feedback and Reviews</w:t>
      </w:r>
    </w:p>
    <w:p w:rsidR="00487D0C" w:rsidRDefault="005C7E6D" w:rsidP="005C7E6D">
      <w:pPr>
        <w:numPr>
          <w:ilvl w:val="0"/>
          <w:numId w:val="8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After the tour, users can rate the guide and provide feedback.</w:t>
      </w:r>
    </w:p>
    <w:p w:rsidR="00487D0C" w:rsidRDefault="005C7E6D" w:rsidP="005C7E6D">
      <w:pPr>
        <w:numPr>
          <w:ilvl w:val="0"/>
          <w:numId w:val="8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8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Rating System</w:t>
      </w:r>
      <w:r>
        <w:rPr>
          <w:rFonts w:ascii="Times New Roman" w:hAnsi="Times New Roman" w:cs="Times New Roman"/>
          <w:sz w:val="24"/>
          <w:szCs w:val="24"/>
        </w:rPr>
        <w:t>: Users can rate guides on a scale of 1-5 stars.</w:t>
      </w:r>
    </w:p>
    <w:p w:rsidR="00487D0C" w:rsidRDefault="005C7E6D" w:rsidP="005C7E6D">
      <w:pPr>
        <w:numPr>
          <w:ilvl w:val="1"/>
          <w:numId w:val="8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Review Submission</w:t>
      </w:r>
      <w:r>
        <w:rPr>
          <w:rFonts w:ascii="Times New Roman" w:hAnsi="Times New Roman" w:cs="Times New Roman"/>
          <w:sz w:val="24"/>
          <w:szCs w:val="24"/>
        </w:rPr>
        <w:t>: Users can write detailed reviews of t</w:t>
      </w:r>
      <w:r>
        <w:rPr>
          <w:rFonts w:ascii="Times New Roman" w:hAnsi="Times New Roman" w:cs="Times New Roman"/>
          <w:sz w:val="24"/>
          <w:szCs w:val="24"/>
        </w:rPr>
        <w:t>heir experience.</w:t>
      </w:r>
    </w:p>
    <w:p w:rsidR="00487D0C" w:rsidRDefault="005C7E6D" w:rsidP="005C7E6D">
      <w:pPr>
        <w:numPr>
          <w:ilvl w:val="1"/>
          <w:numId w:val="8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lastRenderedPageBreak/>
        <w:t>Photo/Video Upload</w:t>
      </w:r>
      <w:r>
        <w:rPr>
          <w:rFonts w:ascii="Times New Roman" w:hAnsi="Times New Roman" w:cs="Times New Roman"/>
          <w:sz w:val="24"/>
          <w:szCs w:val="24"/>
        </w:rPr>
        <w:t>: Users can upload photos or videos from the tour to share with the community.</w:t>
      </w:r>
    </w:p>
    <w:p w:rsidR="00487D0C" w:rsidRDefault="005C7E6D" w:rsidP="005C7E6D">
      <w:pPr>
        <w:numPr>
          <w:ilvl w:val="1"/>
          <w:numId w:val="8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Guide Profile Update</w:t>
      </w:r>
      <w:r>
        <w:rPr>
          <w:rFonts w:ascii="Times New Roman" w:hAnsi="Times New Roman" w:cs="Times New Roman"/>
          <w:sz w:val="24"/>
          <w:szCs w:val="24"/>
        </w:rPr>
        <w:t>: Submitted reviews are shown on the guide’s profile after approval.</w:t>
      </w:r>
    </w:p>
    <w:p w:rsidR="00487D0C" w:rsidRDefault="00487D0C">
      <w:pPr>
        <w:pStyle w:val="Heading4"/>
        <w:keepNext w:val="0"/>
        <w:keepLines w:val="0"/>
        <w:rPr>
          <w:rStyle w:val="Strong"/>
          <w:rFonts w:ascii="Times New Roman" w:hAnsi="Times New Roman"/>
          <w:b/>
          <w:bCs/>
          <w:color w:val="auto"/>
          <w:sz w:val="24"/>
          <w:szCs w:val="24"/>
        </w:rPr>
      </w:pP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8. Social Sharing and Recommendations</w:t>
      </w:r>
    </w:p>
    <w:p w:rsidR="00487D0C" w:rsidRDefault="005C7E6D" w:rsidP="005C7E6D">
      <w:pPr>
        <w:numPr>
          <w:ilvl w:val="0"/>
          <w:numId w:val="8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xml:space="preserve">: </w:t>
      </w:r>
      <w:r>
        <w:rPr>
          <w:rFonts w:ascii="Times New Roman" w:hAnsi="Times New Roman" w:cs="Times New Roman"/>
          <w:sz w:val="24"/>
          <w:szCs w:val="24"/>
        </w:rPr>
        <w:t>Users can share their experiences and recommend tours to others.</w:t>
      </w:r>
    </w:p>
    <w:p w:rsidR="00487D0C" w:rsidRDefault="005C7E6D" w:rsidP="005C7E6D">
      <w:pPr>
        <w:numPr>
          <w:ilvl w:val="0"/>
          <w:numId w:val="8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8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Itinerary Sharing</w:t>
      </w:r>
      <w:r>
        <w:rPr>
          <w:rFonts w:ascii="Times New Roman" w:hAnsi="Times New Roman" w:cs="Times New Roman"/>
          <w:sz w:val="24"/>
          <w:szCs w:val="24"/>
        </w:rPr>
        <w:t>: Users can share a summary of their tour itinerary on social media or with friends.</w:t>
      </w:r>
    </w:p>
    <w:p w:rsidR="00487D0C" w:rsidRDefault="005C7E6D" w:rsidP="005C7E6D">
      <w:pPr>
        <w:numPr>
          <w:ilvl w:val="1"/>
          <w:numId w:val="8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Recommendations</w:t>
      </w:r>
      <w:r>
        <w:rPr>
          <w:rFonts w:ascii="Times New Roman" w:hAnsi="Times New Roman" w:cs="Times New Roman"/>
          <w:sz w:val="24"/>
          <w:szCs w:val="24"/>
        </w:rPr>
        <w:t>: The app should suggest future tours and guides based on us</w:t>
      </w:r>
      <w:r>
        <w:rPr>
          <w:rFonts w:ascii="Times New Roman" w:hAnsi="Times New Roman" w:cs="Times New Roman"/>
          <w:sz w:val="24"/>
          <w:szCs w:val="24"/>
        </w:rPr>
        <w:t>er preferences and past reviews.</w:t>
      </w:r>
    </w:p>
    <w:p w:rsidR="00487D0C" w:rsidRDefault="005C7E6D" w:rsidP="005C7E6D">
      <w:pPr>
        <w:numPr>
          <w:ilvl w:val="1"/>
          <w:numId w:val="83"/>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Invite Friends</w:t>
      </w:r>
      <w:r>
        <w:rPr>
          <w:rFonts w:ascii="Times New Roman" w:hAnsi="Times New Roman" w:cs="Times New Roman"/>
          <w:sz w:val="24"/>
          <w:szCs w:val="24"/>
        </w:rPr>
        <w:t xml:space="preserve">: Users can invite friends to join </w:t>
      </w:r>
      <w:proofErr w:type="spellStart"/>
      <w:r>
        <w:rPr>
          <w:rFonts w:ascii="Times New Roman" w:hAnsi="Times New Roman" w:cs="Times New Roman"/>
          <w:sz w:val="24"/>
          <w:szCs w:val="24"/>
        </w:rPr>
        <w:t>ExploreMate</w:t>
      </w:r>
      <w:proofErr w:type="spellEnd"/>
      <w:r>
        <w:rPr>
          <w:rFonts w:ascii="Times New Roman" w:hAnsi="Times New Roman" w:cs="Times New Roman"/>
          <w:sz w:val="24"/>
          <w:szCs w:val="24"/>
        </w:rPr>
        <w:t xml:space="preserve"> and participate in tours.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9. Notifications and Alerts</w:t>
      </w:r>
    </w:p>
    <w:p w:rsidR="00487D0C" w:rsidRDefault="005C7E6D" w:rsidP="005C7E6D">
      <w:pPr>
        <w:numPr>
          <w:ilvl w:val="0"/>
          <w:numId w:val="8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The app should keep users updated on their tours, bookings, and other important events.</w:t>
      </w:r>
    </w:p>
    <w:p w:rsidR="00487D0C" w:rsidRDefault="005C7E6D" w:rsidP="005C7E6D">
      <w:pPr>
        <w:numPr>
          <w:ilvl w:val="0"/>
          <w:numId w:val="8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8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Booking Reminders</w:t>
      </w:r>
      <w:r>
        <w:rPr>
          <w:rFonts w:ascii="Times New Roman" w:hAnsi="Times New Roman" w:cs="Times New Roman"/>
          <w:sz w:val="24"/>
          <w:szCs w:val="24"/>
        </w:rPr>
        <w:t>: Notifications about upcoming tours, including time, location, and guide details.</w:t>
      </w:r>
    </w:p>
    <w:p w:rsidR="00487D0C" w:rsidRDefault="005C7E6D" w:rsidP="005C7E6D">
      <w:pPr>
        <w:numPr>
          <w:ilvl w:val="1"/>
          <w:numId w:val="8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Event Alerts</w:t>
      </w:r>
      <w:r>
        <w:rPr>
          <w:rFonts w:ascii="Times New Roman" w:hAnsi="Times New Roman" w:cs="Times New Roman"/>
          <w:sz w:val="24"/>
          <w:szCs w:val="24"/>
        </w:rPr>
        <w:t>: Alerts about new local events, promotions, or available tours.</w:t>
      </w:r>
    </w:p>
    <w:p w:rsidR="00487D0C" w:rsidRDefault="005C7E6D" w:rsidP="005C7E6D">
      <w:pPr>
        <w:numPr>
          <w:ilvl w:val="1"/>
          <w:numId w:val="84"/>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Push Notifications</w:t>
      </w:r>
      <w:r>
        <w:rPr>
          <w:rFonts w:ascii="Times New Roman" w:hAnsi="Times New Roman" w:cs="Times New Roman"/>
          <w:sz w:val="24"/>
          <w:szCs w:val="24"/>
        </w:rPr>
        <w:t>: Optional push notifications for nearby tours,</w:t>
      </w:r>
      <w:r>
        <w:rPr>
          <w:rFonts w:ascii="Times New Roman" w:hAnsi="Times New Roman" w:cs="Times New Roman"/>
          <w:sz w:val="24"/>
          <w:szCs w:val="24"/>
        </w:rPr>
        <w:t xml:space="preserve"> special deals, and news.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10. Customer Support and FAQs</w:t>
      </w:r>
    </w:p>
    <w:p w:rsidR="00487D0C" w:rsidRDefault="005C7E6D" w:rsidP="005C7E6D">
      <w:pPr>
        <w:numPr>
          <w:ilvl w:val="0"/>
          <w:numId w:val="8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Description</w:t>
      </w:r>
      <w:r>
        <w:rPr>
          <w:rFonts w:ascii="Times New Roman" w:hAnsi="Times New Roman" w:cs="Times New Roman"/>
          <w:sz w:val="24"/>
          <w:szCs w:val="24"/>
        </w:rPr>
        <w:t>: Users can access support and resolve issues through customer service or self-help guides.</w:t>
      </w:r>
    </w:p>
    <w:p w:rsidR="00487D0C" w:rsidRDefault="005C7E6D" w:rsidP="005C7E6D">
      <w:pPr>
        <w:numPr>
          <w:ilvl w:val="0"/>
          <w:numId w:val="8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Requirements</w:t>
      </w:r>
      <w:r>
        <w:rPr>
          <w:rFonts w:ascii="Times New Roman" w:hAnsi="Times New Roman" w:cs="Times New Roman"/>
          <w:sz w:val="24"/>
          <w:szCs w:val="24"/>
        </w:rPr>
        <w:t>:</w:t>
      </w:r>
    </w:p>
    <w:p w:rsidR="00487D0C" w:rsidRDefault="005C7E6D" w:rsidP="005C7E6D">
      <w:pPr>
        <w:numPr>
          <w:ilvl w:val="1"/>
          <w:numId w:val="8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Live Chat</w:t>
      </w:r>
      <w:r>
        <w:rPr>
          <w:rFonts w:ascii="Times New Roman" w:hAnsi="Times New Roman" w:cs="Times New Roman"/>
          <w:sz w:val="24"/>
          <w:szCs w:val="24"/>
        </w:rPr>
        <w:t>: Real-time messaging with customer support agents for immediate assistanc</w:t>
      </w:r>
      <w:r>
        <w:rPr>
          <w:rFonts w:ascii="Times New Roman" w:hAnsi="Times New Roman" w:cs="Times New Roman"/>
          <w:sz w:val="24"/>
          <w:szCs w:val="24"/>
        </w:rPr>
        <w:t>e.</w:t>
      </w:r>
    </w:p>
    <w:p w:rsidR="00487D0C" w:rsidRDefault="005C7E6D" w:rsidP="005C7E6D">
      <w:pPr>
        <w:numPr>
          <w:ilvl w:val="1"/>
          <w:numId w:val="85"/>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 xml:space="preserve">Help </w:t>
      </w:r>
      <w:proofErr w:type="spellStart"/>
      <w:r>
        <w:rPr>
          <w:rStyle w:val="Strong"/>
          <w:rFonts w:ascii="Times New Roman" w:hAnsi="Times New Roman" w:cs="Times New Roman"/>
          <w:sz w:val="24"/>
          <w:szCs w:val="24"/>
        </w:rPr>
        <w:t>Center</w:t>
      </w:r>
      <w:proofErr w:type="spellEnd"/>
      <w:r>
        <w:rPr>
          <w:rFonts w:ascii="Times New Roman" w:hAnsi="Times New Roman" w:cs="Times New Roman"/>
          <w:sz w:val="24"/>
          <w:szCs w:val="24"/>
        </w:rPr>
        <w:t>: Access to FAQs and self-service guides on booking, payments, and using the app.</w:t>
      </w:r>
    </w:p>
    <w:p w:rsidR="00487D0C" w:rsidRDefault="005C7E6D">
      <w:r>
        <w:pict>
          <v:rect id="_x0000_i1047" style="width:6in;height:1.5pt" o:hralign="center" o:hrstd="t" o:hr="t" fillcolor="#a0a0a0" stroked="f"/>
        </w:pict>
      </w:r>
    </w:p>
    <w:p w:rsidR="00487D0C" w:rsidRDefault="00487D0C">
      <w:pPr>
        <w:pStyle w:val="Heading3"/>
        <w:keepNext w:val="0"/>
        <w:keepLines w:val="0"/>
        <w:rPr>
          <w:rStyle w:val="Strong"/>
          <w:rFonts w:ascii="Times New Roman" w:hAnsi="Times New Roman"/>
          <w:b/>
          <w:bCs/>
          <w:color w:val="auto"/>
          <w:sz w:val="24"/>
          <w:szCs w:val="24"/>
        </w:rPr>
      </w:pPr>
    </w:p>
    <w:p w:rsidR="00487D0C" w:rsidRDefault="00487D0C">
      <w:pPr>
        <w:pStyle w:val="Heading3"/>
        <w:keepNext w:val="0"/>
        <w:keepLines w:val="0"/>
        <w:rPr>
          <w:rStyle w:val="Strong"/>
          <w:rFonts w:ascii="Times New Roman" w:hAnsi="Times New Roman"/>
          <w:b/>
          <w:bCs/>
          <w:color w:val="auto"/>
          <w:sz w:val="24"/>
          <w:szCs w:val="24"/>
        </w:rPr>
      </w:pPr>
    </w:p>
    <w:p w:rsidR="00487D0C" w:rsidRDefault="00487D0C">
      <w:pPr>
        <w:pStyle w:val="Heading3"/>
        <w:keepNext w:val="0"/>
        <w:keepLines w:val="0"/>
        <w:rPr>
          <w:rStyle w:val="Strong"/>
          <w:rFonts w:ascii="Times New Roman" w:hAnsi="Times New Roman"/>
          <w:b/>
          <w:bCs/>
          <w:color w:val="auto"/>
          <w:sz w:val="24"/>
          <w:szCs w:val="24"/>
        </w:rPr>
      </w:pPr>
    </w:p>
    <w:p w:rsidR="00487D0C" w:rsidRDefault="005C7E6D">
      <w:pPr>
        <w:pStyle w:val="Heading3"/>
        <w:keepNext w:val="0"/>
        <w:keepLines w:val="0"/>
        <w:rPr>
          <w:rFonts w:ascii="Times New Roman" w:hAnsi="Times New Roman"/>
          <w:color w:val="auto"/>
          <w:sz w:val="24"/>
          <w:szCs w:val="24"/>
        </w:rPr>
      </w:pPr>
      <w:r>
        <w:rPr>
          <w:rStyle w:val="Strong"/>
          <w:rFonts w:ascii="Times New Roman" w:hAnsi="Times New Roman"/>
          <w:b/>
          <w:bCs/>
          <w:color w:val="auto"/>
          <w:sz w:val="24"/>
          <w:szCs w:val="24"/>
        </w:rPr>
        <w:lastRenderedPageBreak/>
        <w:t>3.2 Non-Functional Requirements</w:t>
      </w:r>
    </w:p>
    <w:p w:rsidR="00487D0C" w:rsidRDefault="005C7E6D">
      <w:pPr>
        <w:pStyle w:val="NormalWeb"/>
      </w:pPr>
      <w:r>
        <w:t xml:space="preserve">Non-functional requirements describe the overall system performance, security, and other essential qualities that the app </w:t>
      </w:r>
      <w:r>
        <w:t>must exhibit to be effective and reliable.</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1. Performance Requirements</w:t>
      </w:r>
    </w:p>
    <w:p w:rsidR="00487D0C" w:rsidRDefault="005C7E6D" w:rsidP="005C7E6D">
      <w:pPr>
        <w:numPr>
          <w:ilvl w:val="0"/>
          <w:numId w:val="8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Response Time</w:t>
      </w:r>
      <w:r>
        <w:rPr>
          <w:rFonts w:ascii="Times New Roman" w:hAnsi="Times New Roman" w:cs="Times New Roman"/>
          <w:sz w:val="24"/>
          <w:szCs w:val="24"/>
        </w:rPr>
        <w:t>: The app should respond to user inputs within 2 seconds.</w:t>
      </w:r>
    </w:p>
    <w:p w:rsidR="00487D0C" w:rsidRDefault="005C7E6D" w:rsidP="005C7E6D">
      <w:pPr>
        <w:numPr>
          <w:ilvl w:val="0"/>
          <w:numId w:val="86"/>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Booking Confirmation</w:t>
      </w:r>
      <w:r>
        <w:rPr>
          <w:rFonts w:ascii="Times New Roman" w:hAnsi="Times New Roman" w:cs="Times New Roman"/>
          <w:sz w:val="24"/>
          <w:szCs w:val="24"/>
        </w:rPr>
        <w:t>: After payment, the booking confirmation must be displayed instantly and sent within 30 secon</w:t>
      </w:r>
      <w:r>
        <w:rPr>
          <w:rFonts w:ascii="Times New Roman" w:hAnsi="Times New Roman" w:cs="Times New Roman"/>
          <w:sz w:val="24"/>
          <w:szCs w:val="24"/>
        </w:rPr>
        <w:t>ds via email.</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2. Security Requirements</w:t>
      </w:r>
    </w:p>
    <w:p w:rsidR="00487D0C" w:rsidRDefault="005C7E6D" w:rsidP="005C7E6D">
      <w:pPr>
        <w:numPr>
          <w:ilvl w:val="0"/>
          <w:numId w:val="8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Data Protection</w:t>
      </w:r>
      <w:r>
        <w:rPr>
          <w:rFonts w:ascii="Times New Roman" w:hAnsi="Times New Roman" w:cs="Times New Roman"/>
          <w:sz w:val="24"/>
          <w:szCs w:val="24"/>
        </w:rPr>
        <w:t>: All personal and payment data must be encrypted and stored securely, adhering to GDPR and other applicable privacy laws.</w:t>
      </w:r>
    </w:p>
    <w:p w:rsidR="00487D0C" w:rsidRDefault="005C7E6D" w:rsidP="005C7E6D">
      <w:pPr>
        <w:numPr>
          <w:ilvl w:val="0"/>
          <w:numId w:val="8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Authentication</w:t>
      </w:r>
      <w:r>
        <w:rPr>
          <w:rFonts w:ascii="Times New Roman" w:hAnsi="Times New Roman" w:cs="Times New Roman"/>
          <w:sz w:val="24"/>
          <w:szCs w:val="24"/>
        </w:rPr>
        <w:t xml:space="preserve">: Use secure login methods (e.g., </w:t>
      </w:r>
      <w:proofErr w:type="spellStart"/>
      <w:r>
        <w:rPr>
          <w:rFonts w:ascii="Times New Roman" w:hAnsi="Times New Roman" w:cs="Times New Roman"/>
          <w:sz w:val="24"/>
          <w:szCs w:val="24"/>
        </w:rPr>
        <w:t>OAuth</w:t>
      </w:r>
      <w:proofErr w:type="spellEnd"/>
      <w:r>
        <w:rPr>
          <w:rFonts w:ascii="Times New Roman" w:hAnsi="Times New Roman" w:cs="Times New Roman"/>
          <w:sz w:val="24"/>
          <w:szCs w:val="24"/>
        </w:rPr>
        <w:t>, 2-factor authentication)</w:t>
      </w:r>
      <w:r>
        <w:rPr>
          <w:rFonts w:ascii="Times New Roman" w:hAnsi="Times New Roman" w:cs="Times New Roman"/>
          <w:sz w:val="24"/>
          <w:szCs w:val="24"/>
        </w:rPr>
        <w:t xml:space="preserve"> to protect user accounts.</w:t>
      </w:r>
    </w:p>
    <w:p w:rsidR="00487D0C" w:rsidRDefault="005C7E6D" w:rsidP="005C7E6D">
      <w:pPr>
        <w:numPr>
          <w:ilvl w:val="0"/>
          <w:numId w:val="87"/>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Payment Security</w:t>
      </w:r>
      <w:r>
        <w:rPr>
          <w:rFonts w:ascii="Times New Roman" w:hAnsi="Times New Roman" w:cs="Times New Roman"/>
          <w:sz w:val="24"/>
          <w:szCs w:val="24"/>
        </w:rPr>
        <w:t>: The app must integrate with PCI-compliant payment processors to ensure secure transaction handling.</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3. Usability Requirements</w:t>
      </w:r>
    </w:p>
    <w:p w:rsidR="00487D0C" w:rsidRDefault="005C7E6D" w:rsidP="005C7E6D">
      <w:pPr>
        <w:numPr>
          <w:ilvl w:val="0"/>
          <w:numId w:val="88"/>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User Interface</w:t>
      </w:r>
      <w:r>
        <w:rPr>
          <w:rFonts w:ascii="Times New Roman" w:hAnsi="Times New Roman" w:cs="Times New Roman"/>
          <w:sz w:val="24"/>
          <w:szCs w:val="24"/>
        </w:rPr>
        <w:t xml:space="preserve">: The app must have an intuitive, user-friendly interface that is easy </w:t>
      </w:r>
      <w:r>
        <w:rPr>
          <w:rFonts w:ascii="Times New Roman" w:hAnsi="Times New Roman" w:cs="Times New Roman"/>
          <w:sz w:val="24"/>
          <w:szCs w:val="24"/>
        </w:rPr>
        <w:t>to navigate for both tech-savvy and non-technical users.</w:t>
      </w:r>
    </w:p>
    <w:p w:rsidR="00487D0C" w:rsidRDefault="005C7E6D" w:rsidP="005C7E6D">
      <w:pPr>
        <w:numPr>
          <w:ilvl w:val="0"/>
          <w:numId w:val="88"/>
        </w:numPr>
        <w:spacing w:beforeAutospacing="1" w:after="0" w:afterAutospacing="1"/>
        <w:rPr>
          <w:rStyle w:val="Strong"/>
          <w:rFonts w:ascii="Times New Roman" w:hAnsi="Times New Roman" w:cs="Times New Roman"/>
          <w:sz w:val="24"/>
          <w:szCs w:val="24"/>
        </w:rPr>
      </w:pPr>
      <w:r>
        <w:rPr>
          <w:rStyle w:val="Strong"/>
          <w:rFonts w:ascii="Times New Roman" w:hAnsi="Times New Roman" w:cs="Times New Roman"/>
          <w:sz w:val="24"/>
          <w:szCs w:val="24"/>
        </w:rPr>
        <w:t>Multilingual Support</w:t>
      </w:r>
      <w:r>
        <w:rPr>
          <w:rFonts w:ascii="Times New Roman" w:hAnsi="Times New Roman" w:cs="Times New Roman"/>
          <w:sz w:val="24"/>
          <w:szCs w:val="24"/>
        </w:rPr>
        <w:t>: The app should support multiple languages, allowing international users to interact with the app in their preferred language.</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4. Availability and Reliability</w:t>
      </w:r>
    </w:p>
    <w:p w:rsidR="00487D0C" w:rsidRDefault="005C7E6D" w:rsidP="005C7E6D">
      <w:pPr>
        <w:numPr>
          <w:ilvl w:val="0"/>
          <w:numId w:val="8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Uptime</w:t>
      </w:r>
      <w:r>
        <w:rPr>
          <w:rFonts w:ascii="Times New Roman" w:hAnsi="Times New Roman" w:cs="Times New Roman"/>
          <w:sz w:val="24"/>
          <w:szCs w:val="24"/>
        </w:rPr>
        <w:t>: The app mus</w:t>
      </w:r>
      <w:r>
        <w:rPr>
          <w:rFonts w:ascii="Times New Roman" w:hAnsi="Times New Roman" w:cs="Times New Roman"/>
          <w:sz w:val="24"/>
          <w:szCs w:val="24"/>
        </w:rPr>
        <w:t>t maintain 99% uptime, ensuring availability for users worldwide.</w:t>
      </w:r>
    </w:p>
    <w:p w:rsidR="00487D0C" w:rsidRDefault="005C7E6D" w:rsidP="005C7E6D">
      <w:pPr>
        <w:numPr>
          <w:ilvl w:val="0"/>
          <w:numId w:val="89"/>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Backup</w:t>
      </w:r>
      <w:r>
        <w:rPr>
          <w:rFonts w:ascii="Times New Roman" w:hAnsi="Times New Roman" w:cs="Times New Roman"/>
          <w:sz w:val="24"/>
          <w:szCs w:val="24"/>
        </w:rPr>
        <w:t>: Regular data backups to prevent data loss and ensure service continuity in case of system failures.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5. Scalability</w:t>
      </w:r>
    </w:p>
    <w:p w:rsidR="00487D0C" w:rsidRDefault="005C7E6D" w:rsidP="005C7E6D">
      <w:pPr>
        <w:numPr>
          <w:ilvl w:val="0"/>
          <w:numId w:val="9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Server Load</w:t>
      </w:r>
      <w:r>
        <w:rPr>
          <w:rFonts w:ascii="Times New Roman" w:hAnsi="Times New Roman" w:cs="Times New Roman"/>
          <w:sz w:val="24"/>
          <w:szCs w:val="24"/>
        </w:rPr>
        <w:t>: The app should be able to scale to handle thousands of</w:t>
      </w:r>
      <w:r>
        <w:rPr>
          <w:rFonts w:ascii="Times New Roman" w:hAnsi="Times New Roman" w:cs="Times New Roman"/>
          <w:sz w:val="24"/>
          <w:szCs w:val="24"/>
        </w:rPr>
        <w:t xml:space="preserve"> users and tour guide interactions simultaneously, especially during peak travel seasons.</w:t>
      </w:r>
    </w:p>
    <w:p w:rsidR="00487D0C" w:rsidRDefault="005C7E6D" w:rsidP="005C7E6D">
      <w:pPr>
        <w:numPr>
          <w:ilvl w:val="0"/>
          <w:numId w:val="90"/>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Database Scalability</w:t>
      </w:r>
      <w:r>
        <w:rPr>
          <w:rFonts w:ascii="Times New Roman" w:hAnsi="Times New Roman" w:cs="Times New Roman"/>
          <w:sz w:val="24"/>
          <w:szCs w:val="24"/>
        </w:rPr>
        <w:t>: The backend database should scale to accommodate growing user and guide data</w:t>
      </w:r>
    </w:p>
    <w:p w:rsidR="00487D0C" w:rsidRDefault="005C7E6D">
      <w:pPr>
        <w:spacing w:beforeAutospacing="1" w:after="0" w:afterAutospacing="1"/>
        <w:ind w:left="360"/>
        <w:rPr>
          <w:rFonts w:ascii="Times New Roman" w:hAnsi="Times New Roman" w:cs="Times New Roman"/>
          <w:sz w:val="24"/>
          <w:szCs w:val="24"/>
        </w:rPr>
      </w:pPr>
      <w:r>
        <w:rPr>
          <w:rFonts w:ascii="Times New Roman" w:hAnsi="Times New Roman" w:cs="Times New Roman"/>
          <w:sz w:val="24"/>
          <w:szCs w:val="24"/>
        </w:rPr>
        <w:t>.</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6. Compatibility</w:t>
      </w:r>
    </w:p>
    <w:p w:rsidR="00487D0C" w:rsidRDefault="005C7E6D" w:rsidP="005C7E6D">
      <w:pPr>
        <w:numPr>
          <w:ilvl w:val="0"/>
          <w:numId w:val="9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lastRenderedPageBreak/>
        <w:t>Cross-Platform Support</w:t>
      </w:r>
      <w:r>
        <w:rPr>
          <w:rFonts w:ascii="Times New Roman" w:hAnsi="Times New Roman" w:cs="Times New Roman"/>
          <w:sz w:val="24"/>
          <w:szCs w:val="24"/>
        </w:rPr>
        <w:t>: The app must be compatib</w:t>
      </w:r>
      <w:r>
        <w:rPr>
          <w:rFonts w:ascii="Times New Roman" w:hAnsi="Times New Roman" w:cs="Times New Roman"/>
          <w:sz w:val="24"/>
          <w:szCs w:val="24"/>
        </w:rPr>
        <w:t xml:space="preserve">le with both </w:t>
      </w:r>
      <w:proofErr w:type="spellStart"/>
      <w:r>
        <w:rPr>
          <w:rFonts w:ascii="Times New Roman" w:hAnsi="Times New Roman" w:cs="Times New Roman"/>
          <w:sz w:val="24"/>
          <w:szCs w:val="24"/>
        </w:rPr>
        <w:t>iOS</w:t>
      </w:r>
      <w:proofErr w:type="spellEnd"/>
      <w:r>
        <w:rPr>
          <w:rFonts w:ascii="Times New Roman" w:hAnsi="Times New Roman" w:cs="Times New Roman"/>
          <w:sz w:val="24"/>
          <w:szCs w:val="24"/>
        </w:rPr>
        <w:t xml:space="preserve"> and Android platforms.</w:t>
      </w:r>
    </w:p>
    <w:p w:rsidR="00487D0C" w:rsidRDefault="005C7E6D" w:rsidP="005C7E6D">
      <w:pPr>
        <w:numPr>
          <w:ilvl w:val="0"/>
          <w:numId w:val="91"/>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Device Support</w:t>
      </w:r>
      <w:r>
        <w:rPr>
          <w:rFonts w:ascii="Times New Roman" w:hAnsi="Times New Roman" w:cs="Times New Roman"/>
          <w:sz w:val="24"/>
          <w:szCs w:val="24"/>
        </w:rPr>
        <w:t>: The app should work smoothly on various devices with different screen sizes and hardware configurations, including smartphones and tablets.</w:t>
      </w:r>
    </w:p>
    <w:p w:rsidR="00487D0C" w:rsidRDefault="005C7E6D">
      <w:pPr>
        <w:pStyle w:val="Heading4"/>
        <w:keepNext w:val="0"/>
        <w:keepLines w:val="0"/>
        <w:rPr>
          <w:rFonts w:ascii="Times New Roman" w:hAnsi="Times New Roman"/>
          <w:color w:val="auto"/>
          <w:sz w:val="24"/>
          <w:szCs w:val="24"/>
        </w:rPr>
      </w:pPr>
      <w:r>
        <w:rPr>
          <w:rStyle w:val="Strong"/>
          <w:rFonts w:ascii="Times New Roman" w:hAnsi="Times New Roman"/>
          <w:b/>
          <w:bCs/>
          <w:color w:val="auto"/>
          <w:sz w:val="24"/>
          <w:szCs w:val="24"/>
        </w:rPr>
        <w:t>7. Maintenance Requirements</w:t>
      </w:r>
    </w:p>
    <w:p w:rsidR="00487D0C" w:rsidRDefault="005C7E6D" w:rsidP="005C7E6D">
      <w:pPr>
        <w:numPr>
          <w:ilvl w:val="0"/>
          <w:numId w:val="9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Updates</w:t>
      </w:r>
      <w:r>
        <w:rPr>
          <w:rFonts w:ascii="Times New Roman" w:hAnsi="Times New Roman" w:cs="Times New Roman"/>
          <w:sz w:val="24"/>
          <w:szCs w:val="24"/>
        </w:rPr>
        <w:t>: The app must support re</w:t>
      </w:r>
      <w:r>
        <w:rPr>
          <w:rFonts w:ascii="Times New Roman" w:hAnsi="Times New Roman" w:cs="Times New Roman"/>
          <w:sz w:val="24"/>
          <w:szCs w:val="24"/>
        </w:rPr>
        <w:t>gular updates to improve features, address bugs, and maintain security.</w:t>
      </w:r>
    </w:p>
    <w:p w:rsidR="00487D0C" w:rsidRDefault="005C7E6D" w:rsidP="005C7E6D">
      <w:pPr>
        <w:numPr>
          <w:ilvl w:val="0"/>
          <w:numId w:val="92"/>
        </w:numPr>
        <w:spacing w:beforeAutospacing="1" w:after="0" w:afterAutospacing="1"/>
        <w:rPr>
          <w:rFonts w:ascii="Times New Roman" w:hAnsi="Times New Roman" w:cs="Times New Roman"/>
          <w:sz w:val="24"/>
          <w:szCs w:val="24"/>
        </w:rPr>
      </w:pPr>
      <w:r>
        <w:rPr>
          <w:rStyle w:val="Strong"/>
          <w:rFonts w:ascii="Times New Roman" w:hAnsi="Times New Roman" w:cs="Times New Roman"/>
          <w:sz w:val="24"/>
          <w:szCs w:val="24"/>
        </w:rPr>
        <w:t>Monitoring</w:t>
      </w:r>
      <w:r>
        <w:rPr>
          <w:rFonts w:ascii="Times New Roman" w:hAnsi="Times New Roman" w:cs="Times New Roman"/>
          <w:sz w:val="24"/>
          <w:szCs w:val="24"/>
        </w:rPr>
        <w:t>: Continuous monitoring of the system for performance issues or downtime.</w:t>
      </w:r>
    </w:p>
    <w:p w:rsidR="00487D0C" w:rsidRDefault="005C7E6D">
      <w:r>
        <w:pict>
          <v:rect id="_x0000_i1048" style="width:6in;height:1.5pt" o:hralign="center" o:hrstd="t" o:hr="t" fillcolor="#a0a0a0" stroked="f"/>
        </w:pict>
      </w:r>
    </w:p>
    <w:p w:rsidR="00487D0C" w:rsidRDefault="00487D0C">
      <w:pPr>
        <w:pStyle w:val="Heading3"/>
        <w:keepNext w:val="0"/>
        <w:keepLines w:val="0"/>
        <w:rPr>
          <w:rStyle w:val="Strong"/>
          <w:b/>
          <w:bCs/>
        </w:rPr>
      </w:pPr>
    </w:p>
    <w:p w:rsidR="00487D0C" w:rsidRDefault="00487D0C">
      <w:pPr>
        <w:pStyle w:val="Heading3"/>
        <w:keepNext w:val="0"/>
        <w:keepLines w:val="0"/>
        <w:rPr>
          <w:rStyle w:val="Strong"/>
          <w:b/>
          <w:bCs/>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pStyle w:val="Heading3"/>
        <w:keepNext w:val="0"/>
        <w:keepLines w:val="0"/>
        <w:rPr>
          <w:rStyle w:val="Strong"/>
          <w:b/>
          <w:bCs/>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487D0C">
      <w:pPr>
        <w:rPr>
          <w:rStyle w:val="Strong"/>
        </w:rPr>
      </w:pPr>
    </w:p>
    <w:p w:rsidR="00487D0C" w:rsidRDefault="005C7E6D">
      <w:pPr>
        <w:pStyle w:val="Heading3"/>
        <w:keepNext w:val="0"/>
        <w:keepLines w:val="0"/>
        <w:rPr>
          <w:rFonts w:ascii="Times New Roman" w:hAnsi="Times New Roman"/>
          <w:color w:val="auto"/>
          <w:sz w:val="24"/>
          <w:szCs w:val="24"/>
        </w:rPr>
      </w:pPr>
      <w:r>
        <w:rPr>
          <w:rStyle w:val="Strong"/>
          <w:rFonts w:ascii="Times New Roman" w:hAnsi="Times New Roman"/>
          <w:b/>
          <w:bCs/>
          <w:color w:val="auto"/>
          <w:sz w:val="24"/>
          <w:szCs w:val="24"/>
        </w:rPr>
        <w:lastRenderedPageBreak/>
        <w:t>3.3 Interface Requirements</w: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1. User Interface (UI)</w:t>
      </w:r>
    </w:p>
    <w:p w:rsidR="00487D0C" w:rsidRDefault="005C7E6D" w:rsidP="005C7E6D">
      <w:pPr>
        <w:numPr>
          <w:ilvl w:val="0"/>
          <w:numId w:val="93"/>
        </w:numPr>
        <w:spacing w:beforeAutospacing="1" w:after="0" w:afterAutospacing="1"/>
        <w:rPr>
          <w:sz w:val="24"/>
          <w:szCs w:val="24"/>
        </w:rPr>
      </w:pPr>
      <w:r>
        <w:rPr>
          <w:sz w:val="24"/>
          <w:szCs w:val="24"/>
        </w:rPr>
        <w:t xml:space="preserve">The app must have an </w:t>
      </w:r>
      <w:r>
        <w:rPr>
          <w:sz w:val="24"/>
          <w:szCs w:val="24"/>
        </w:rPr>
        <w:t>aesthetically pleasing and easy-to-use UI with clean layouts and responsive design.</w:t>
      </w:r>
    </w:p>
    <w:p w:rsidR="00487D0C" w:rsidRDefault="005C7E6D" w:rsidP="005C7E6D">
      <w:pPr>
        <w:numPr>
          <w:ilvl w:val="0"/>
          <w:numId w:val="93"/>
        </w:numPr>
        <w:spacing w:beforeAutospacing="1" w:after="0" w:afterAutospacing="1"/>
        <w:rPr>
          <w:sz w:val="24"/>
          <w:szCs w:val="24"/>
        </w:rPr>
      </w:pPr>
      <w:r>
        <w:rPr>
          <w:sz w:val="24"/>
          <w:szCs w:val="24"/>
        </w:rPr>
        <w:t>Consistent branding and visual elements across all screens to create a cohesive user experience.</w: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2. API Interfaces</w:t>
      </w:r>
    </w:p>
    <w:p w:rsidR="00487D0C" w:rsidRDefault="005C7E6D" w:rsidP="005C7E6D">
      <w:pPr>
        <w:numPr>
          <w:ilvl w:val="0"/>
          <w:numId w:val="94"/>
        </w:numPr>
        <w:spacing w:beforeAutospacing="1" w:after="0" w:afterAutospacing="1"/>
        <w:rPr>
          <w:sz w:val="24"/>
          <w:szCs w:val="24"/>
        </w:rPr>
      </w:pPr>
      <w:r>
        <w:rPr>
          <w:rStyle w:val="Strong"/>
          <w:sz w:val="24"/>
          <w:szCs w:val="24"/>
        </w:rPr>
        <w:t>Tour Data APIs</w:t>
      </w:r>
      <w:r>
        <w:rPr>
          <w:sz w:val="24"/>
          <w:szCs w:val="24"/>
        </w:rPr>
        <w:t>: Integration with third-party APIs to prov</w:t>
      </w:r>
      <w:r>
        <w:rPr>
          <w:sz w:val="24"/>
          <w:szCs w:val="24"/>
        </w:rPr>
        <w:t>ide real-time tour availability and prices.</w:t>
      </w:r>
    </w:p>
    <w:p w:rsidR="00487D0C" w:rsidRDefault="005C7E6D" w:rsidP="005C7E6D">
      <w:pPr>
        <w:numPr>
          <w:ilvl w:val="0"/>
          <w:numId w:val="94"/>
        </w:numPr>
        <w:spacing w:beforeAutospacing="1" w:after="0" w:afterAutospacing="1"/>
        <w:rPr>
          <w:sz w:val="24"/>
          <w:szCs w:val="24"/>
        </w:rPr>
      </w:pPr>
      <w:r>
        <w:rPr>
          <w:rStyle w:val="Strong"/>
          <w:sz w:val="24"/>
          <w:szCs w:val="24"/>
        </w:rPr>
        <w:t>Payment Gateway API</w:t>
      </w:r>
      <w:r>
        <w:rPr>
          <w:sz w:val="24"/>
          <w:szCs w:val="24"/>
        </w:rPr>
        <w:t>: Integration with payment processors for secure transactions.</w:t>
      </w:r>
    </w:p>
    <w:p w:rsidR="00487D0C" w:rsidRDefault="005C7E6D" w:rsidP="005C7E6D">
      <w:pPr>
        <w:numPr>
          <w:ilvl w:val="0"/>
          <w:numId w:val="94"/>
        </w:numPr>
        <w:spacing w:beforeAutospacing="1" w:after="0" w:afterAutospacing="1"/>
        <w:rPr>
          <w:sz w:val="24"/>
          <w:szCs w:val="24"/>
        </w:rPr>
      </w:pPr>
      <w:r>
        <w:rPr>
          <w:rStyle w:val="Strong"/>
          <w:sz w:val="24"/>
          <w:szCs w:val="24"/>
        </w:rPr>
        <w:t>Maps API</w:t>
      </w:r>
      <w:r>
        <w:rPr>
          <w:sz w:val="24"/>
          <w:szCs w:val="24"/>
        </w:rPr>
        <w:t>: Integration with a mapping service (e.g., Google Maps) for live tracking and location-based services.</w:t>
      </w: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lang w:val="en-US"/>
          <w14:ligatures w14:val="none"/>
        </w:rPr>
      </w:pPr>
      <w:r>
        <w:rPr>
          <w:rFonts w:ascii="Times New Roman" w:eastAsia="MS Gothic" w:hAnsi="Times New Roman" w:cs="Times New Roman"/>
          <w:b/>
          <w:bCs/>
          <w:color w:val="000000" w:themeColor="text1"/>
          <w:kern w:val="0"/>
          <w:sz w:val="24"/>
          <w:szCs w:val="24"/>
          <w:lang w:val="en-US"/>
          <w14:ligatures w14:val="none"/>
        </w:rPr>
        <w:t>3.</w:t>
      </w:r>
      <w:r>
        <w:rPr>
          <w:rFonts w:ascii="Times New Roman" w:eastAsia="MS Gothic" w:hAnsi="Times New Roman" w:cs="Times New Roman"/>
          <w:b/>
          <w:bCs/>
          <w:color w:val="000000" w:themeColor="text1"/>
          <w:kern w:val="0"/>
          <w:sz w:val="24"/>
          <w:szCs w:val="24"/>
          <w14:ligatures w14:val="none"/>
        </w:rPr>
        <w:t>4</w:t>
      </w:r>
      <w:r>
        <w:rPr>
          <w:rFonts w:ascii="Times New Roman" w:eastAsia="MS Gothic" w:hAnsi="Times New Roman" w:cs="Times New Roman"/>
          <w:b/>
          <w:bCs/>
          <w:color w:val="000000" w:themeColor="text1"/>
          <w:kern w:val="0"/>
          <w:sz w:val="24"/>
          <w:szCs w:val="24"/>
          <w:lang w:val="en-US"/>
          <w14:ligatures w14:val="none"/>
        </w:rPr>
        <w:t xml:space="preserve"> Functional Requirements</w: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1. User Registration and Login</w:t>
      </w:r>
    </w:p>
    <w:p w:rsidR="00487D0C" w:rsidRDefault="005C7E6D" w:rsidP="005C7E6D">
      <w:pPr>
        <w:numPr>
          <w:ilvl w:val="0"/>
          <w:numId w:val="9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Users must be able to register, log in, or continue using the app as guests.</w:t>
      </w:r>
    </w:p>
    <w:p w:rsidR="00487D0C" w:rsidRDefault="005C7E6D" w:rsidP="005C7E6D">
      <w:pPr>
        <w:numPr>
          <w:ilvl w:val="0"/>
          <w:numId w:val="9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9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Sign-Up</w:t>
      </w:r>
      <w:r>
        <w:rPr>
          <w:rFonts w:ascii="Times New Roman" w:hAnsi="Times New Roman" w:cs="Times New Roman"/>
          <w:color w:val="000000" w:themeColor="text1"/>
          <w:sz w:val="24"/>
          <w:szCs w:val="24"/>
        </w:rPr>
        <w:t xml:space="preserve">: New users must be able to create an account using their email address, Google, or </w:t>
      </w:r>
      <w:r>
        <w:rPr>
          <w:rFonts w:ascii="Times New Roman" w:hAnsi="Times New Roman" w:cs="Times New Roman"/>
          <w:color w:val="000000" w:themeColor="text1"/>
          <w:sz w:val="24"/>
          <w:szCs w:val="24"/>
        </w:rPr>
        <w:t>social media accounts (e.g., Facebook, Twitter).</w:t>
      </w:r>
    </w:p>
    <w:p w:rsidR="00487D0C" w:rsidRDefault="005C7E6D" w:rsidP="005C7E6D">
      <w:pPr>
        <w:numPr>
          <w:ilvl w:val="1"/>
          <w:numId w:val="9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Login</w:t>
      </w:r>
      <w:r>
        <w:rPr>
          <w:rFonts w:ascii="Times New Roman" w:hAnsi="Times New Roman" w:cs="Times New Roman"/>
          <w:color w:val="000000" w:themeColor="text1"/>
          <w:sz w:val="24"/>
          <w:szCs w:val="24"/>
        </w:rPr>
        <w:t>: Returning users must be able to log in using their email or social media credentials.</w:t>
      </w:r>
    </w:p>
    <w:p w:rsidR="00487D0C" w:rsidRDefault="005C7E6D" w:rsidP="005C7E6D">
      <w:pPr>
        <w:numPr>
          <w:ilvl w:val="1"/>
          <w:numId w:val="9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Guest Access</w:t>
      </w:r>
      <w:r>
        <w:rPr>
          <w:rFonts w:ascii="Times New Roman" w:hAnsi="Times New Roman" w:cs="Times New Roman"/>
          <w:color w:val="000000" w:themeColor="text1"/>
          <w:sz w:val="24"/>
          <w:szCs w:val="24"/>
        </w:rPr>
        <w:t>: Users should have the option to continue as guests, without registering for an account, to explore a</w:t>
      </w:r>
      <w:r>
        <w:rPr>
          <w:rFonts w:ascii="Times New Roman" w:hAnsi="Times New Roman" w:cs="Times New Roman"/>
          <w:color w:val="000000" w:themeColor="text1"/>
          <w:sz w:val="24"/>
          <w:szCs w:val="24"/>
        </w:rPr>
        <w:t>vailable tours and guides.</w:t>
      </w:r>
    </w:p>
    <w:p w:rsidR="00487D0C" w:rsidRDefault="005C7E6D" w:rsidP="005C7E6D">
      <w:pPr>
        <w:numPr>
          <w:ilvl w:val="1"/>
          <w:numId w:val="9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Password Recovery</w:t>
      </w:r>
      <w:r>
        <w:rPr>
          <w:rFonts w:ascii="Times New Roman" w:hAnsi="Times New Roman" w:cs="Times New Roman"/>
          <w:color w:val="000000" w:themeColor="text1"/>
          <w:sz w:val="24"/>
          <w:szCs w:val="24"/>
        </w:rPr>
        <w:t>: Users must be able to recover their password by entering their email address to receive a reset link.</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49" style="width:6in;height:1.5pt" o:hralign="center" o:hrstd="t" o:hr="t" fillcolor="#a0a0a0" stroked="f"/>
        </w:pict>
      </w: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lastRenderedPageBreak/>
        <w:t>2. Profile Creation and Preferences Setup</w:t>
      </w:r>
    </w:p>
    <w:p w:rsidR="00487D0C" w:rsidRDefault="005C7E6D" w:rsidP="005C7E6D">
      <w:pPr>
        <w:numPr>
          <w:ilvl w:val="0"/>
          <w:numId w:val="9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xml:space="preserve">: Users can create personalized profiles and </w:t>
      </w:r>
      <w:r>
        <w:rPr>
          <w:rFonts w:ascii="Times New Roman" w:hAnsi="Times New Roman" w:cs="Times New Roman"/>
          <w:color w:val="000000" w:themeColor="text1"/>
          <w:sz w:val="24"/>
          <w:szCs w:val="24"/>
        </w:rPr>
        <w:t>set their preferences to receive customized recommendations.</w:t>
      </w:r>
    </w:p>
    <w:p w:rsidR="00487D0C" w:rsidRDefault="005C7E6D" w:rsidP="005C7E6D">
      <w:pPr>
        <w:numPr>
          <w:ilvl w:val="0"/>
          <w:numId w:val="9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9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Profile Setup</w:t>
      </w:r>
      <w:r>
        <w:rPr>
          <w:rFonts w:ascii="Times New Roman" w:hAnsi="Times New Roman" w:cs="Times New Roman"/>
          <w:color w:val="000000" w:themeColor="text1"/>
          <w:sz w:val="24"/>
          <w:szCs w:val="24"/>
        </w:rPr>
        <w:t>: Users must enter their name, location, and upload a photo to create a profile. This helps with personalization.</w:t>
      </w:r>
    </w:p>
    <w:p w:rsidR="00487D0C" w:rsidRDefault="005C7E6D" w:rsidP="005C7E6D">
      <w:pPr>
        <w:numPr>
          <w:ilvl w:val="1"/>
          <w:numId w:val="9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Preferences Setup</w:t>
      </w:r>
      <w:r>
        <w:rPr>
          <w:rFonts w:ascii="Times New Roman" w:hAnsi="Times New Roman" w:cs="Times New Roman"/>
          <w:color w:val="000000" w:themeColor="text1"/>
          <w:sz w:val="24"/>
          <w:szCs w:val="24"/>
        </w:rPr>
        <w:t>: Users can define their preferences,</w:t>
      </w:r>
      <w:r>
        <w:rPr>
          <w:rFonts w:ascii="Times New Roman" w:hAnsi="Times New Roman" w:cs="Times New Roman"/>
          <w:color w:val="000000" w:themeColor="text1"/>
          <w:sz w:val="24"/>
          <w:szCs w:val="24"/>
        </w:rPr>
        <w:t xml:space="preserve"> including:</w:t>
      </w:r>
    </w:p>
    <w:p w:rsidR="00487D0C" w:rsidRDefault="005C7E6D" w:rsidP="005C7E6D">
      <w:pPr>
        <w:numPr>
          <w:ilvl w:val="2"/>
          <w:numId w:val="9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Tour Type</w:t>
      </w:r>
      <w:r>
        <w:rPr>
          <w:rFonts w:ascii="Times New Roman" w:hAnsi="Times New Roman" w:cs="Times New Roman"/>
          <w:color w:val="000000" w:themeColor="text1"/>
          <w:sz w:val="24"/>
          <w:szCs w:val="24"/>
        </w:rPr>
        <w:t>: Select the types of tours they prefer, such as cultural, historical, nature, etc.</w:t>
      </w:r>
    </w:p>
    <w:p w:rsidR="00487D0C" w:rsidRDefault="005C7E6D" w:rsidP="005C7E6D">
      <w:pPr>
        <w:numPr>
          <w:ilvl w:val="2"/>
          <w:numId w:val="9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Budget</w:t>
      </w:r>
      <w:r>
        <w:rPr>
          <w:rFonts w:ascii="Times New Roman" w:hAnsi="Times New Roman" w:cs="Times New Roman"/>
          <w:color w:val="000000" w:themeColor="text1"/>
          <w:sz w:val="24"/>
          <w:szCs w:val="24"/>
        </w:rPr>
        <w:t>: Set a preferred budget for the tours.</w:t>
      </w:r>
    </w:p>
    <w:p w:rsidR="00487D0C" w:rsidRDefault="005C7E6D" w:rsidP="005C7E6D">
      <w:pPr>
        <w:numPr>
          <w:ilvl w:val="2"/>
          <w:numId w:val="9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Guide Gender</w:t>
      </w:r>
      <w:r>
        <w:rPr>
          <w:rFonts w:ascii="Times New Roman" w:hAnsi="Times New Roman" w:cs="Times New Roman"/>
          <w:color w:val="000000" w:themeColor="text1"/>
          <w:sz w:val="24"/>
          <w:szCs w:val="24"/>
        </w:rPr>
        <w:t>: Optional filter for the gender of the guide.</w:t>
      </w:r>
    </w:p>
    <w:p w:rsidR="00487D0C" w:rsidRDefault="005C7E6D" w:rsidP="005C7E6D">
      <w:pPr>
        <w:numPr>
          <w:ilvl w:val="2"/>
          <w:numId w:val="9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Transportation Options</w:t>
      </w:r>
      <w:r>
        <w:rPr>
          <w:rFonts w:ascii="Times New Roman" w:hAnsi="Times New Roman" w:cs="Times New Roman"/>
          <w:color w:val="000000" w:themeColor="text1"/>
          <w:sz w:val="24"/>
          <w:szCs w:val="24"/>
        </w:rPr>
        <w:t>: Choose preferred modes</w:t>
      </w:r>
      <w:r>
        <w:rPr>
          <w:rFonts w:ascii="Times New Roman" w:hAnsi="Times New Roman" w:cs="Times New Roman"/>
          <w:color w:val="000000" w:themeColor="text1"/>
          <w:sz w:val="24"/>
          <w:szCs w:val="24"/>
        </w:rPr>
        <w:t xml:space="preserve"> of transportation (walking, bike, </w:t>
      </w:r>
      <w:proofErr w:type="gramStart"/>
      <w:r>
        <w:rPr>
          <w:rFonts w:ascii="Times New Roman" w:hAnsi="Times New Roman" w:cs="Times New Roman"/>
          <w:color w:val="000000" w:themeColor="text1"/>
          <w:sz w:val="24"/>
          <w:szCs w:val="24"/>
        </w:rPr>
        <w:t>car</w:t>
      </w:r>
      <w:proofErr w:type="gramEnd"/>
      <w:r>
        <w:rPr>
          <w:rFonts w:ascii="Times New Roman" w:hAnsi="Times New Roman" w:cs="Times New Roman"/>
          <w:color w:val="000000" w:themeColor="text1"/>
          <w:sz w:val="24"/>
          <w:szCs w:val="24"/>
        </w:rPr>
        <w:t>).</w:t>
      </w:r>
    </w:p>
    <w:p w:rsidR="00487D0C" w:rsidRDefault="005C7E6D" w:rsidP="005C7E6D">
      <w:pPr>
        <w:numPr>
          <w:ilvl w:val="2"/>
          <w:numId w:val="9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Language</w:t>
      </w:r>
      <w:r>
        <w:rPr>
          <w:rFonts w:ascii="Times New Roman" w:hAnsi="Times New Roman" w:cs="Times New Roman"/>
          <w:color w:val="000000" w:themeColor="text1"/>
          <w:sz w:val="24"/>
          <w:szCs w:val="24"/>
        </w:rPr>
        <w:t>: Select the preferred language for the tour.</w:t>
      </w:r>
    </w:p>
    <w:p w:rsidR="00487D0C" w:rsidRDefault="005C7E6D" w:rsidP="005C7E6D">
      <w:pPr>
        <w:numPr>
          <w:ilvl w:val="1"/>
          <w:numId w:val="9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Skip Option</w:t>
      </w:r>
      <w:r>
        <w:rPr>
          <w:rFonts w:ascii="Times New Roman" w:hAnsi="Times New Roman" w:cs="Times New Roman"/>
          <w:color w:val="000000" w:themeColor="text1"/>
          <w:sz w:val="24"/>
          <w:szCs w:val="24"/>
        </w:rPr>
        <w:t>: Users have the option to skip this setup and continue with default preferences.</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50" style="width:6in;height:1.5pt" o:hralign="center" o:hrstd="t" o:hr="t" fillcolor="#a0a0a0" stroked="f"/>
        </w:pic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3. Search and Filter Tour Guides</w:t>
      </w:r>
    </w:p>
    <w:p w:rsidR="00487D0C" w:rsidRDefault="005C7E6D" w:rsidP="005C7E6D">
      <w:pPr>
        <w:numPr>
          <w:ilvl w:val="0"/>
          <w:numId w:val="98"/>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Users should be able</w:t>
      </w:r>
      <w:r>
        <w:rPr>
          <w:rFonts w:ascii="Times New Roman" w:hAnsi="Times New Roman" w:cs="Times New Roman"/>
          <w:color w:val="000000" w:themeColor="text1"/>
          <w:sz w:val="24"/>
          <w:szCs w:val="24"/>
        </w:rPr>
        <w:t xml:space="preserve"> to search for and filter available tour guides based on their preferences and selected criteria.</w:t>
      </w:r>
    </w:p>
    <w:p w:rsidR="00487D0C" w:rsidRDefault="005C7E6D" w:rsidP="005C7E6D">
      <w:pPr>
        <w:numPr>
          <w:ilvl w:val="0"/>
          <w:numId w:val="98"/>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98"/>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Search Bar</w:t>
      </w:r>
      <w:r>
        <w:rPr>
          <w:rFonts w:ascii="Times New Roman" w:hAnsi="Times New Roman" w:cs="Times New Roman"/>
          <w:color w:val="000000" w:themeColor="text1"/>
          <w:sz w:val="24"/>
          <w:szCs w:val="24"/>
        </w:rPr>
        <w:t>: A search bar to allow users to find guides by name, expertise, or location.</w:t>
      </w:r>
    </w:p>
    <w:p w:rsidR="00487D0C" w:rsidRDefault="005C7E6D" w:rsidP="005C7E6D">
      <w:pPr>
        <w:numPr>
          <w:ilvl w:val="1"/>
          <w:numId w:val="98"/>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Filters</w:t>
      </w:r>
      <w:r>
        <w:rPr>
          <w:rFonts w:ascii="Times New Roman" w:hAnsi="Times New Roman" w:cs="Times New Roman"/>
          <w:color w:val="000000" w:themeColor="text1"/>
          <w:sz w:val="24"/>
          <w:szCs w:val="24"/>
        </w:rPr>
        <w:t>: Filters to refine search results, including:</w:t>
      </w:r>
    </w:p>
    <w:p w:rsidR="00487D0C" w:rsidRDefault="005C7E6D" w:rsidP="005C7E6D">
      <w:pPr>
        <w:numPr>
          <w:ilvl w:val="2"/>
          <w:numId w:val="9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To</w:t>
      </w:r>
      <w:r>
        <w:rPr>
          <w:rStyle w:val="Strong"/>
          <w:rFonts w:ascii="Times New Roman" w:hAnsi="Times New Roman" w:cs="Times New Roman"/>
          <w:color w:val="000000" w:themeColor="text1"/>
          <w:sz w:val="24"/>
          <w:szCs w:val="24"/>
        </w:rPr>
        <w:t>ur Type</w:t>
      </w:r>
      <w:r>
        <w:rPr>
          <w:rFonts w:ascii="Times New Roman" w:hAnsi="Times New Roman" w:cs="Times New Roman"/>
          <w:color w:val="000000" w:themeColor="text1"/>
          <w:sz w:val="24"/>
          <w:szCs w:val="24"/>
        </w:rPr>
        <w:t>: Cultural, historical, nature, adventure, etc.</w:t>
      </w:r>
    </w:p>
    <w:p w:rsidR="00487D0C" w:rsidRDefault="005C7E6D" w:rsidP="005C7E6D">
      <w:pPr>
        <w:numPr>
          <w:ilvl w:val="2"/>
          <w:numId w:val="9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Price Range</w:t>
      </w:r>
      <w:r>
        <w:rPr>
          <w:rFonts w:ascii="Times New Roman" w:hAnsi="Times New Roman" w:cs="Times New Roman"/>
          <w:color w:val="000000" w:themeColor="text1"/>
          <w:sz w:val="24"/>
          <w:szCs w:val="24"/>
        </w:rPr>
        <w:t>: Filter guides based on user-defined budget.</w:t>
      </w:r>
    </w:p>
    <w:p w:rsidR="00487D0C" w:rsidRDefault="005C7E6D" w:rsidP="005C7E6D">
      <w:pPr>
        <w:numPr>
          <w:ilvl w:val="2"/>
          <w:numId w:val="9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Transportation Options</w:t>
      </w:r>
      <w:r>
        <w:rPr>
          <w:rFonts w:ascii="Times New Roman" w:hAnsi="Times New Roman" w:cs="Times New Roman"/>
          <w:color w:val="000000" w:themeColor="text1"/>
          <w:sz w:val="24"/>
          <w:szCs w:val="24"/>
        </w:rPr>
        <w:t>: Select preferences for walking, biking, or car transportation.</w:t>
      </w:r>
    </w:p>
    <w:p w:rsidR="00487D0C" w:rsidRDefault="005C7E6D" w:rsidP="005C7E6D">
      <w:pPr>
        <w:numPr>
          <w:ilvl w:val="2"/>
          <w:numId w:val="9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Language</w:t>
      </w:r>
      <w:r>
        <w:rPr>
          <w:rFonts w:ascii="Times New Roman" w:hAnsi="Times New Roman" w:cs="Times New Roman"/>
          <w:color w:val="000000" w:themeColor="text1"/>
          <w:sz w:val="24"/>
          <w:szCs w:val="24"/>
        </w:rPr>
        <w:t>: Filter guides by language spoken.</w:t>
      </w:r>
    </w:p>
    <w:p w:rsidR="00487D0C" w:rsidRDefault="005C7E6D" w:rsidP="005C7E6D">
      <w:pPr>
        <w:numPr>
          <w:ilvl w:val="2"/>
          <w:numId w:val="9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Availability</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Filter guides based on their availability (specific dates or times).</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51" style="width:6in;height:1.5pt" o:hralign="center" o:hrstd="t" o:hr="t" fillcolor="#a0a0a0" stroked="f"/>
        </w:pict>
      </w: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4. Guide Profile Management</w:t>
      </w:r>
    </w:p>
    <w:p w:rsidR="00487D0C" w:rsidRDefault="005C7E6D" w:rsidP="005C7E6D">
      <w:pPr>
        <w:numPr>
          <w:ilvl w:val="0"/>
          <w:numId w:val="100"/>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lastRenderedPageBreak/>
        <w:t>Description</w:t>
      </w:r>
      <w:r>
        <w:rPr>
          <w:rFonts w:ascii="Times New Roman" w:hAnsi="Times New Roman" w:cs="Times New Roman"/>
          <w:color w:val="000000" w:themeColor="text1"/>
          <w:sz w:val="24"/>
          <w:szCs w:val="24"/>
        </w:rPr>
        <w:t>: Each tour guide will have a profile that includes their expertise, reviews, available tours, and pricing.</w:t>
      </w:r>
    </w:p>
    <w:p w:rsidR="00487D0C" w:rsidRDefault="005C7E6D" w:rsidP="005C7E6D">
      <w:pPr>
        <w:numPr>
          <w:ilvl w:val="0"/>
          <w:numId w:val="100"/>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100"/>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Profile Details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Guides can create and edit their profiles, including their photo, biography, qualifications, and tour specialties.</w:t>
      </w:r>
    </w:p>
    <w:p w:rsidR="00487D0C" w:rsidRDefault="005C7E6D" w:rsidP="005C7E6D">
      <w:pPr>
        <w:numPr>
          <w:ilvl w:val="1"/>
          <w:numId w:val="100"/>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Tour Listings</w:t>
      </w:r>
      <w:r>
        <w:rPr>
          <w:rFonts w:ascii="Times New Roman" w:hAnsi="Times New Roman" w:cs="Times New Roman"/>
          <w:color w:val="000000" w:themeColor="text1"/>
          <w:sz w:val="24"/>
          <w:szCs w:val="24"/>
        </w:rPr>
        <w:t>: Each guide can list available tours with detailed descriptions, including:</w:t>
      </w:r>
    </w:p>
    <w:p w:rsidR="00487D0C" w:rsidRDefault="005C7E6D" w:rsidP="005C7E6D">
      <w:pPr>
        <w:numPr>
          <w:ilvl w:val="2"/>
          <w:numId w:val="101"/>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Tour duration</w:t>
      </w:r>
    </w:p>
    <w:p w:rsidR="00487D0C" w:rsidRDefault="005C7E6D" w:rsidP="005C7E6D">
      <w:pPr>
        <w:numPr>
          <w:ilvl w:val="2"/>
          <w:numId w:val="101"/>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Price</w:t>
      </w:r>
    </w:p>
    <w:p w:rsidR="00487D0C" w:rsidRDefault="005C7E6D" w:rsidP="005C7E6D">
      <w:pPr>
        <w:numPr>
          <w:ilvl w:val="2"/>
          <w:numId w:val="101"/>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Location</w:t>
      </w:r>
    </w:p>
    <w:p w:rsidR="00487D0C" w:rsidRDefault="005C7E6D" w:rsidP="005C7E6D">
      <w:pPr>
        <w:numPr>
          <w:ilvl w:val="2"/>
          <w:numId w:val="101"/>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Tour highlights</w:t>
      </w:r>
    </w:p>
    <w:p w:rsidR="00487D0C" w:rsidRDefault="005C7E6D" w:rsidP="005C7E6D">
      <w:pPr>
        <w:numPr>
          <w:ilvl w:val="1"/>
          <w:numId w:val="100"/>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Review</w:t>
      </w:r>
      <w:r>
        <w:rPr>
          <w:rStyle w:val="Strong"/>
          <w:rFonts w:ascii="Times New Roman" w:hAnsi="Times New Roman" w:cs="Times New Roman"/>
          <w:color w:val="000000" w:themeColor="text1"/>
          <w:sz w:val="24"/>
          <w:szCs w:val="24"/>
        </w:rPr>
        <w:t xml:space="preserve"> System</w:t>
      </w:r>
      <w:r>
        <w:rPr>
          <w:rFonts w:ascii="Times New Roman" w:hAnsi="Times New Roman" w:cs="Times New Roman"/>
          <w:color w:val="000000" w:themeColor="text1"/>
          <w:sz w:val="24"/>
          <w:szCs w:val="24"/>
        </w:rPr>
        <w:t>: Guides will have a system for receiving ratings and reviews from users based on their experience.</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52" style="width:6in;height:1.5pt" o:hralign="center" o:hrstd="t" o:hr="t" fillcolor="#a0a0a0" stroked="f"/>
        </w:pic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5. Booking and Payment System</w:t>
      </w:r>
    </w:p>
    <w:p w:rsidR="00487D0C" w:rsidRDefault="005C7E6D" w:rsidP="005C7E6D">
      <w:pPr>
        <w:numPr>
          <w:ilvl w:val="0"/>
          <w:numId w:val="102"/>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Users should be able to book tours, select dates, and pay for services directly through the app.</w:t>
      </w:r>
    </w:p>
    <w:p w:rsidR="00487D0C" w:rsidRDefault="005C7E6D" w:rsidP="005C7E6D">
      <w:pPr>
        <w:numPr>
          <w:ilvl w:val="0"/>
          <w:numId w:val="102"/>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102"/>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Tour Booking</w:t>
      </w:r>
      <w:r>
        <w:rPr>
          <w:rFonts w:ascii="Times New Roman" w:hAnsi="Times New Roman" w:cs="Times New Roman"/>
          <w:color w:val="000000" w:themeColor="text1"/>
          <w:sz w:val="24"/>
          <w:szCs w:val="24"/>
        </w:rPr>
        <w:t>: Users can select a guide, pick a tour, and choose a preferred date, time, and tour duration.</w:t>
      </w:r>
    </w:p>
    <w:p w:rsidR="00487D0C" w:rsidRDefault="005C7E6D" w:rsidP="005C7E6D">
      <w:pPr>
        <w:numPr>
          <w:ilvl w:val="1"/>
          <w:numId w:val="102"/>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Payment Gateway Integration</w:t>
      </w:r>
      <w:r>
        <w:rPr>
          <w:rFonts w:ascii="Times New Roman" w:hAnsi="Times New Roman" w:cs="Times New Roman"/>
          <w:color w:val="000000" w:themeColor="text1"/>
          <w:sz w:val="24"/>
          <w:szCs w:val="24"/>
        </w:rPr>
        <w:t>: The app must integrate with popular payment processors (e.g., Stripe, PayPal) to handle financial transact</w:t>
      </w:r>
      <w:r>
        <w:rPr>
          <w:rFonts w:ascii="Times New Roman" w:hAnsi="Times New Roman" w:cs="Times New Roman"/>
          <w:color w:val="000000" w:themeColor="text1"/>
          <w:sz w:val="24"/>
          <w:szCs w:val="24"/>
        </w:rPr>
        <w:t>ions securely.</w:t>
      </w:r>
    </w:p>
    <w:p w:rsidR="00487D0C" w:rsidRDefault="005C7E6D" w:rsidP="005C7E6D">
      <w:pPr>
        <w:numPr>
          <w:ilvl w:val="1"/>
          <w:numId w:val="102"/>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Add Extra Services</w:t>
      </w:r>
      <w:r>
        <w:rPr>
          <w:rFonts w:ascii="Times New Roman" w:hAnsi="Times New Roman" w:cs="Times New Roman"/>
          <w:color w:val="000000" w:themeColor="text1"/>
          <w:sz w:val="24"/>
          <w:szCs w:val="24"/>
        </w:rPr>
        <w:t>: Users can opt for additional services, such as transportation (e.g., bike, car) and meals.</w:t>
      </w:r>
    </w:p>
    <w:p w:rsidR="00487D0C" w:rsidRDefault="005C7E6D" w:rsidP="005C7E6D">
      <w:pPr>
        <w:numPr>
          <w:ilvl w:val="1"/>
          <w:numId w:val="102"/>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Booking Confirmation</w:t>
      </w:r>
      <w:r>
        <w:rPr>
          <w:rFonts w:ascii="Times New Roman" w:hAnsi="Times New Roman" w:cs="Times New Roman"/>
          <w:color w:val="000000" w:themeColor="text1"/>
          <w:sz w:val="24"/>
          <w:szCs w:val="24"/>
        </w:rPr>
        <w:t xml:space="preserve">: Once payment is successfully processed, users should receive an instant booking confirmation with tour </w:t>
      </w:r>
      <w:r>
        <w:rPr>
          <w:rFonts w:ascii="Times New Roman" w:hAnsi="Times New Roman" w:cs="Times New Roman"/>
          <w:color w:val="000000" w:themeColor="text1"/>
          <w:sz w:val="24"/>
          <w:szCs w:val="24"/>
        </w:rPr>
        <w:t>details, including time, meeting point, and guide information.</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53" style="width:6in;height:1.5pt" o:hralign="center" o:hrstd="t" o:hr="t" fillcolor="#a0a0a0" stroked="f"/>
        </w:pic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 xml:space="preserve">6. </w:t>
      </w:r>
      <w:proofErr w:type="gramStart"/>
      <w:r>
        <w:rPr>
          <w:rStyle w:val="Strong"/>
          <w:rFonts w:ascii="Times New Roman" w:hAnsi="Times New Roman"/>
          <w:b/>
          <w:bCs/>
          <w:color w:val="000000" w:themeColor="text1"/>
          <w:sz w:val="24"/>
          <w:szCs w:val="24"/>
        </w:rPr>
        <w:t>On-</w:t>
      </w:r>
      <w:proofErr w:type="gramEnd"/>
      <w:r>
        <w:rPr>
          <w:rStyle w:val="Strong"/>
          <w:rFonts w:ascii="Times New Roman" w:hAnsi="Times New Roman"/>
          <w:b/>
          <w:bCs/>
          <w:color w:val="000000" w:themeColor="text1"/>
          <w:sz w:val="24"/>
          <w:szCs w:val="24"/>
        </w:rPr>
        <w:t>Trip Interaction</w:t>
      </w:r>
    </w:p>
    <w:p w:rsidR="00487D0C" w:rsidRDefault="005C7E6D" w:rsidP="005C7E6D">
      <w:pPr>
        <w:numPr>
          <w:ilvl w:val="0"/>
          <w:numId w:val="103"/>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During the tour, users should be able to interact with their guide and access real-time information about the tour.</w:t>
      </w:r>
    </w:p>
    <w:p w:rsidR="00487D0C" w:rsidRDefault="005C7E6D" w:rsidP="005C7E6D">
      <w:pPr>
        <w:numPr>
          <w:ilvl w:val="0"/>
          <w:numId w:val="103"/>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103"/>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Live Tracking</w:t>
      </w:r>
      <w:r>
        <w:rPr>
          <w:rFonts w:ascii="Times New Roman" w:hAnsi="Times New Roman" w:cs="Times New Roman"/>
          <w:color w:val="000000" w:themeColor="text1"/>
          <w:sz w:val="24"/>
          <w:szCs w:val="24"/>
        </w:rPr>
        <w:t xml:space="preserve">: The app </w:t>
      </w:r>
      <w:r>
        <w:rPr>
          <w:rFonts w:ascii="Times New Roman" w:hAnsi="Times New Roman" w:cs="Times New Roman"/>
          <w:color w:val="000000" w:themeColor="text1"/>
          <w:sz w:val="24"/>
          <w:szCs w:val="24"/>
        </w:rPr>
        <w:t>will provide real-time location tracking via GPS, showing both the user and guide's locations on a map, along with directions to the next point of interest.</w:t>
      </w:r>
    </w:p>
    <w:p w:rsidR="00487D0C" w:rsidRDefault="005C7E6D" w:rsidP="005C7E6D">
      <w:pPr>
        <w:numPr>
          <w:ilvl w:val="1"/>
          <w:numId w:val="103"/>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lastRenderedPageBreak/>
        <w:t>In-App Chat</w:t>
      </w:r>
      <w:r>
        <w:rPr>
          <w:rFonts w:ascii="Times New Roman" w:hAnsi="Times New Roman" w:cs="Times New Roman"/>
          <w:color w:val="000000" w:themeColor="text1"/>
          <w:sz w:val="24"/>
          <w:szCs w:val="24"/>
        </w:rPr>
        <w:t>: Users and guides must be able to communicate instantly through in-app messaging, allow</w:t>
      </w:r>
      <w:r>
        <w:rPr>
          <w:rFonts w:ascii="Times New Roman" w:hAnsi="Times New Roman" w:cs="Times New Roman"/>
          <w:color w:val="000000" w:themeColor="text1"/>
          <w:sz w:val="24"/>
          <w:szCs w:val="24"/>
        </w:rPr>
        <w:t>ing for quick questions or updates during the tour.</w:t>
      </w:r>
    </w:p>
    <w:p w:rsidR="00487D0C" w:rsidRDefault="005C7E6D" w:rsidP="005C7E6D">
      <w:pPr>
        <w:numPr>
          <w:ilvl w:val="1"/>
          <w:numId w:val="103"/>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Interactive Content</w:t>
      </w:r>
      <w:r>
        <w:rPr>
          <w:rFonts w:ascii="Times New Roman" w:hAnsi="Times New Roman" w:cs="Times New Roman"/>
          <w:color w:val="000000" w:themeColor="text1"/>
          <w:sz w:val="24"/>
          <w:szCs w:val="24"/>
        </w:rPr>
        <w:t>: The app may include additional interactive elements such as scavenger hunts, photo challenges, or local recommendations during the tour to enhance the experience.</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54" style="width:6in;height:1.5pt" o:hralign="center" o:hrstd="t" o:hr="t" fillcolor="#a0a0a0" stroked="f"/>
        </w:pic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 xml:space="preserve">7. Post-Tour </w:t>
      </w:r>
      <w:r>
        <w:rPr>
          <w:rStyle w:val="Strong"/>
          <w:rFonts w:ascii="Times New Roman" w:hAnsi="Times New Roman"/>
          <w:b/>
          <w:bCs/>
          <w:color w:val="000000" w:themeColor="text1"/>
          <w:sz w:val="24"/>
          <w:szCs w:val="24"/>
        </w:rPr>
        <w:t>Review and Feedback</w:t>
      </w:r>
    </w:p>
    <w:p w:rsidR="00487D0C" w:rsidRDefault="005C7E6D" w:rsidP="005C7E6D">
      <w:pPr>
        <w:numPr>
          <w:ilvl w:val="0"/>
          <w:numId w:val="104"/>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After the tour, users should be able to rate the guide and provide feedback based on their experience.</w:t>
      </w:r>
    </w:p>
    <w:p w:rsidR="00487D0C" w:rsidRDefault="005C7E6D" w:rsidP="005C7E6D">
      <w:pPr>
        <w:numPr>
          <w:ilvl w:val="0"/>
          <w:numId w:val="104"/>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104"/>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Rating System</w:t>
      </w:r>
      <w:r>
        <w:rPr>
          <w:rFonts w:ascii="Times New Roman" w:hAnsi="Times New Roman" w:cs="Times New Roman"/>
          <w:color w:val="000000" w:themeColor="text1"/>
          <w:sz w:val="24"/>
          <w:szCs w:val="24"/>
        </w:rPr>
        <w:t>: Users can rate guides and tours on a scale of 1 to 5 stars.</w:t>
      </w:r>
    </w:p>
    <w:p w:rsidR="00487D0C" w:rsidRDefault="005C7E6D" w:rsidP="005C7E6D">
      <w:pPr>
        <w:numPr>
          <w:ilvl w:val="1"/>
          <w:numId w:val="104"/>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Written Reviews</w:t>
      </w:r>
      <w:r>
        <w:rPr>
          <w:rFonts w:ascii="Times New Roman" w:hAnsi="Times New Roman" w:cs="Times New Roman"/>
          <w:color w:val="000000" w:themeColor="text1"/>
          <w:sz w:val="24"/>
          <w:szCs w:val="24"/>
        </w:rPr>
        <w:t xml:space="preserve">: Users must be </w:t>
      </w:r>
      <w:r>
        <w:rPr>
          <w:rFonts w:ascii="Times New Roman" w:hAnsi="Times New Roman" w:cs="Times New Roman"/>
          <w:color w:val="000000" w:themeColor="text1"/>
          <w:sz w:val="24"/>
          <w:szCs w:val="24"/>
        </w:rPr>
        <w:t>able to write detailed reviews of the guide and tour, sharing their experience.</w:t>
      </w:r>
    </w:p>
    <w:p w:rsidR="00487D0C" w:rsidRDefault="005C7E6D" w:rsidP="005C7E6D">
      <w:pPr>
        <w:numPr>
          <w:ilvl w:val="1"/>
          <w:numId w:val="104"/>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Photo/Video Upload</w:t>
      </w:r>
      <w:r>
        <w:rPr>
          <w:rFonts w:ascii="Times New Roman" w:hAnsi="Times New Roman" w:cs="Times New Roman"/>
          <w:color w:val="000000" w:themeColor="text1"/>
          <w:sz w:val="24"/>
          <w:szCs w:val="24"/>
        </w:rPr>
        <w:t>: Users can upload photos or videos from their tour to share with the community or for personal memories.</w:t>
      </w:r>
    </w:p>
    <w:p w:rsidR="00487D0C" w:rsidRDefault="005C7E6D" w:rsidP="005C7E6D">
      <w:pPr>
        <w:numPr>
          <w:ilvl w:val="1"/>
          <w:numId w:val="104"/>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Recommend to Others</w:t>
      </w:r>
      <w:r>
        <w:rPr>
          <w:rFonts w:ascii="Times New Roman" w:hAnsi="Times New Roman" w:cs="Times New Roman"/>
          <w:color w:val="000000" w:themeColor="text1"/>
          <w:sz w:val="24"/>
          <w:szCs w:val="24"/>
        </w:rPr>
        <w:t xml:space="preserve">: Users can recommend a guide or </w:t>
      </w:r>
      <w:r>
        <w:rPr>
          <w:rFonts w:ascii="Times New Roman" w:hAnsi="Times New Roman" w:cs="Times New Roman"/>
          <w:color w:val="000000" w:themeColor="text1"/>
          <w:sz w:val="24"/>
          <w:szCs w:val="24"/>
        </w:rPr>
        <w:t>tour to others either within the app or on social media platforms.</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55" style="width:6in;height:1.5pt" o:hralign="center" o:hrstd="t" o:hr="t" fillcolor="#a0a0a0" stroked="f"/>
        </w:pic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8. Social Sharing and Recommendations</w:t>
      </w:r>
    </w:p>
    <w:p w:rsidR="00487D0C" w:rsidRDefault="005C7E6D" w:rsidP="005C7E6D">
      <w:pPr>
        <w:numPr>
          <w:ilvl w:val="0"/>
          <w:numId w:val="10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Users should be able to share their tour experiences and recommend guides to other users.</w:t>
      </w:r>
    </w:p>
    <w:p w:rsidR="00487D0C" w:rsidRDefault="005C7E6D" w:rsidP="005C7E6D">
      <w:pPr>
        <w:numPr>
          <w:ilvl w:val="0"/>
          <w:numId w:val="10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10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Itinerary Sharing</w:t>
      </w:r>
      <w:r>
        <w:rPr>
          <w:rFonts w:ascii="Times New Roman" w:hAnsi="Times New Roman" w:cs="Times New Roman"/>
          <w:color w:val="000000" w:themeColor="text1"/>
          <w:sz w:val="24"/>
          <w:szCs w:val="24"/>
        </w:rPr>
        <w:t>: Users can sha</w:t>
      </w:r>
      <w:r>
        <w:rPr>
          <w:rFonts w:ascii="Times New Roman" w:hAnsi="Times New Roman" w:cs="Times New Roman"/>
          <w:color w:val="000000" w:themeColor="text1"/>
          <w:sz w:val="24"/>
          <w:szCs w:val="24"/>
        </w:rPr>
        <w:t>re a summary of their tour, including details about the guide and experience, with friends via social media or direct messaging.</w:t>
      </w:r>
    </w:p>
    <w:p w:rsidR="00487D0C" w:rsidRDefault="005C7E6D" w:rsidP="005C7E6D">
      <w:pPr>
        <w:numPr>
          <w:ilvl w:val="1"/>
          <w:numId w:val="10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Personalized Recommendations</w:t>
      </w:r>
      <w:r>
        <w:rPr>
          <w:rFonts w:ascii="Times New Roman" w:hAnsi="Times New Roman" w:cs="Times New Roman"/>
          <w:color w:val="000000" w:themeColor="text1"/>
          <w:sz w:val="24"/>
          <w:szCs w:val="24"/>
        </w:rPr>
        <w:t xml:space="preserve">: The app will offer personalized tour suggestions based on users' past activities, preferences, </w:t>
      </w:r>
      <w:r>
        <w:rPr>
          <w:rFonts w:ascii="Times New Roman" w:hAnsi="Times New Roman" w:cs="Times New Roman"/>
          <w:color w:val="000000" w:themeColor="text1"/>
          <w:sz w:val="24"/>
          <w:szCs w:val="24"/>
        </w:rPr>
        <w:t>and ratings.</w:t>
      </w:r>
    </w:p>
    <w:p w:rsidR="00487D0C" w:rsidRDefault="005C7E6D" w:rsidP="005C7E6D">
      <w:pPr>
        <w:numPr>
          <w:ilvl w:val="1"/>
          <w:numId w:val="10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Invite Friends</w:t>
      </w:r>
      <w:r>
        <w:rPr>
          <w:rFonts w:ascii="Times New Roman" w:hAnsi="Times New Roman" w:cs="Times New Roman"/>
          <w:color w:val="000000" w:themeColor="text1"/>
          <w:sz w:val="24"/>
          <w:szCs w:val="24"/>
        </w:rPr>
        <w:t xml:space="preserve">: Users can invite their friends to join </w:t>
      </w:r>
      <w:proofErr w:type="spellStart"/>
      <w:r>
        <w:rPr>
          <w:rFonts w:ascii="Times New Roman" w:hAnsi="Times New Roman" w:cs="Times New Roman"/>
          <w:color w:val="000000" w:themeColor="text1"/>
          <w:sz w:val="24"/>
          <w:szCs w:val="24"/>
        </w:rPr>
        <w:t>ExploreMate</w:t>
      </w:r>
      <w:proofErr w:type="spellEnd"/>
      <w:r>
        <w:rPr>
          <w:rFonts w:ascii="Times New Roman" w:hAnsi="Times New Roman" w:cs="Times New Roman"/>
          <w:color w:val="000000" w:themeColor="text1"/>
          <w:sz w:val="24"/>
          <w:szCs w:val="24"/>
        </w:rPr>
        <w:t xml:space="preserve"> and participate in upcoming tours or sign up for the app.</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56" style="width:6in;height:1.5pt" o:hralign="center" o:hrstd="t" o:hr="t" fillcolor="#a0a0a0" stroked="f"/>
        </w:pict>
      </w: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487D0C">
      <w:pPr>
        <w:pStyle w:val="Heading4"/>
        <w:keepNext w:val="0"/>
        <w:keepLines w:val="0"/>
        <w:rPr>
          <w:rStyle w:val="Strong"/>
          <w:rFonts w:ascii="Times New Roman" w:hAnsi="Times New Roman"/>
          <w:b/>
          <w:bCs/>
          <w:color w:val="000000" w:themeColor="text1"/>
          <w:sz w:val="24"/>
          <w:szCs w:val="24"/>
        </w:rPr>
      </w:pP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9. Notifications and Alerts</w:t>
      </w:r>
    </w:p>
    <w:p w:rsidR="00487D0C" w:rsidRDefault="005C7E6D" w:rsidP="005C7E6D">
      <w:pPr>
        <w:numPr>
          <w:ilvl w:val="0"/>
          <w:numId w:val="10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lastRenderedPageBreak/>
        <w:t>Description</w:t>
      </w:r>
      <w:r>
        <w:rPr>
          <w:rFonts w:ascii="Times New Roman" w:hAnsi="Times New Roman" w:cs="Times New Roman"/>
          <w:color w:val="000000" w:themeColor="text1"/>
          <w:sz w:val="24"/>
          <w:szCs w:val="24"/>
        </w:rPr>
        <w:t xml:space="preserve">: Users should receive timely notifications related to their bookings, </w:t>
      </w:r>
      <w:r>
        <w:rPr>
          <w:rFonts w:ascii="Times New Roman" w:hAnsi="Times New Roman" w:cs="Times New Roman"/>
          <w:color w:val="000000" w:themeColor="text1"/>
          <w:sz w:val="24"/>
          <w:szCs w:val="24"/>
        </w:rPr>
        <w:t>special offers, and local events.</w:t>
      </w:r>
    </w:p>
    <w:p w:rsidR="00487D0C" w:rsidRDefault="005C7E6D" w:rsidP="005C7E6D">
      <w:pPr>
        <w:numPr>
          <w:ilvl w:val="0"/>
          <w:numId w:val="10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10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Booking Reminders</w:t>
      </w:r>
      <w:r>
        <w:rPr>
          <w:rFonts w:ascii="Times New Roman" w:hAnsi="Times New Roman" w:cs="Times New Roman"/>
          <w:color w:val="000000" w:themeColor="text1"/>
          <w:sz w:val="24"/>
          <w:szCs w:val="24"/>
        </w:rPr>
        <w:t>: Users will be notified about upcoming tours, including important details such as meeting time, guide contact information, and location.</w:t>
      </w:r>
    </w:p>
    <w:p w:rsidR="00487D0C" w:rsidRDefault="005C7E6D" w:rsidP="005C7E6D">
      <w:pPr>
        <w:numPr>
          <w:ilvl w:val="1"/>
          <w:numId w:val="10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Event Alerts</w:t>
      </w:r>
      <w:r>
        <w:rPr>
          <w:rFonts w:ascii="Times New Roman" w:hAnsi="Times New Roman" w:cs="Times New Roman"/>
          <w:color w:val="000000" w:themeColor="text1"/>
          <w:sz w:val="24"/>
          <w:szCs w:val="24"/>
        </w:rPr>
        <w:t>: Alerts regarding special events, festiv</w:t>
      </w:r>
      <w:r>
        <w:rPr>
          <w:rFonts w:ascii="Times New Roman" w:hAnsi="Times New Roman" w:cs="Times New Roman"/>
          <w:color w:val="000000" w:themeColor="text1"/>
          <w:sz w:val="24"/>
          <w:szCs w:val="24"/>
        </w:rPr>
        <w:t>als, or new guides available in the area.</w:t>
      </w:r>
    </w:p>
    <w:p w:rsidR="00487D0C" w:rsidRDefault="005C7E6D" w:rsidP="005C7E6D">
      <w:pPr>
        <w:numPr>
          <w:ilvl w:val="1"/>
          <w:numId w:val="106"/>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Push Notifications</w:t>
      </w:r>
      <w:r>
        <w:rPr>
          <w:rFonts w:ascii="Times New Roman" w:hAnsi="Times New Roman" w:cs="Times New Roman"/>
          <w:color w:val="000000" w:themeColor="text1"/>
          <w:sz w:val="24"/>
          <w:szCs w:val="24"/>
        </w:rPr>
        <w:t>: Users can opt-in to receive notifications about new deals, tours, and events based on their location or preferences.</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57" style="width:6in;height:1.5pt" o:hralign="center" o:hrstd="t" o:hr="t" fillcolor="#a0a0a0" stroked="f"/>
        </w:pict>
      </w:r>
    </w:p>
    <w:p w:rsidR="00487D0C" w:rsidRDefault="005C7E6D">
      <w:pPr>
        <w:pStyle w:val="Heading4"/>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10. Customer Support and FAQs</w:t>
      </w:r>
    </w:p>
    <w:p w:rsidR="00487D0C" w:rsidRDefault="005C7E6D" w:rsidP="005C7E6D">
      <w:pPr>
        <w:numPr>
          <w:ilvl w:val="0"/>
          <w:numId w:val="10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Description</w:t>
      </w:r>
      <w:r>
        <w:rPr>
          <w:rFonts w:ascii="Times New Roman" w:hAnsi="Times New Roman" w:cs="Times New Roman"/>
          <w:color w:val="000000" w:themeColor="text1"/>
          <w:sz w:val="24"/>
          <w:szCs w:val="24"/>
        </w:rPr>
        <w:t xml:space="preserve">: Users must have access to </w:t>
      </w:r>
      <w:r>
        <w:rPr>
          <w:rFonts w:ascii="Times New Roman" w:hAnsi="Times New Roman" w:cs="Times New Roman"/>
          <w:color w:val="000000" w:themeColor="text1"/>
          <w:sz w:val="24"/>
          <w:szCs w:val="24"/>
        </w:rPr>
        <w:t>customer support in case they encounter any issues or need help navigating the app.</w:t>
      </w:r>
    </w:p>
    <w:p w:rsidR="00487D0C" w:rsidRDefault="005C7E6D" w:rsidP="005C7E6D">
      <w:pPr>
        <w:numPr>
          <w:ilvl w:val="0"/>
          <w:numId w:val="10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Requirements</w:t>
      </w:r>
      <w:r>
        <w:rPr>
          <w:rFonts w:ascii="Times New Roman" w:hAnsi="Times New Roman" w:cs="Times New Roman"/>
          <w:color w:val="000000" w:themeColor="text1"/>
          <w:sz w:val="24"/>
          <w:szCs w:val="24"/>
        </w:rPr>
        <w:t>:</w:t>
      </w:r>
    </w:p>
    <w:p w:rsidR="00487D0C" w:rsidRDefault="005C7E6D" w:rsidP="005C7E6D">
      <w:pPr>
        <w:numPr>
          <w:ilvl w:val="1"/>
          <w:numId w:val="10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Live Chat</w:t>
      </w:r>
      <w:r>
        <w:rPr>
          <w:rFonts w:ascii="Times New Roman" w:hAnsi="Times New Roman" w:cs="Times New Roman"/>
          <w:color w:val="000000" w:themeColor="text1"/>
          <w:sz w:val="24"/>
          <w:szCs w:val="24"/>
        </w:rPr>
        <w:t>: Users can access live customer support via in-app messaging to resolve any issues or get assistance.</w:t>
      </w:r>
    </w:p>
    <w:p w:rsidR="00487D0C" w:rsidRDefault="005C7E6D" w:rsidP="005C7E6D">
      <w:pPr>
        <w:numPr>
          <w:ilvl w:val="1"/>
          <w:numId w:val="107"/>
        </w:numPr>
        <w:spacing w:beforeAutospacing="1" w:after="0" w:afterAutospacing="1"/>
        <w:rPr>
          <w:rFonts w:ascii="Times New Roman" w:eastAsia="MS Gothic" w:hAnsi="Times New Roman" w:cs="Times New Roman"/>
          <w:b/>
          <w:bCs/>
          <w:color w:val="000000" w:themeColor="text1"/>
          <w:kern w:val="0"/>
          <w:sz w:val="24"/>
          <w:szCs w:val="24"/>
          <w:lang w:val="en-US"/>
          <w14:ligatures w14:val="none"/>
        </w:rPr>
      </w:pPr>
      <w:r>
        <w:rPr>
          <w:rStyle w:val="Strong"/>
          <w:rFonts w:ascii="Times New Roman" w:hAnsi="Times New Roman" w:cs="Times New Roman"/>
          <w:color w:val="000000" w:themeColor="text1"/>
          <w:sz w:val="24"/>
          <w:szCs w:val="24"/>
        </w:rPr>
        <w:t xml:space="preserve">Help </w:t>
      </w:r>
      <w:proofErr w:type="spellStart"/>
      <w:r>
        <w:rPr>
          <w:rStyle w:val="Strong"/>
          <w:rFonts w:ascii="Times New Roman" w:hAnsi="Times New Roman" w:cs="Times New Roman"/>
          <w:color w:val="000000" w:themeColor="text1"/>
          <w:sz w:val="24"/>
          <w:szCs w:val="24"/>
        </w:rPr>
        <w:t>Center</w:t>
      </w:r>
      <w:proofErr w:type="spellEnd"/>
      <w:r>
        <w:rPr>
          <w:rFonts w:ascii="Times New Roman" w:hAnsi="Times New Roman" w:cs="Times New Roman"/>
          <w:color w:val="000000" w:themeColor="text1"/>
          <w:sz w:val="24"/>
          <w:szCs w:val="24"/>
        </w:rPr>
        <w:t>: The app should provide a help sec</w:t>
      </w:r>
      <w:r>
        <w:rPr>
          <w:rFonts w:ascii="Times New Roman" w:hAnsi="Times New Roman" w:cs="Times New Roman"/>
          <w:color w:val="000000" w:themeColor="text1"/>
          <w:sz w:val="24"/>
          <w:szCs w:val="24"/>
        </w:rPr>
        <w:t>tion with FAQs, troubleshooting tips, and guides on how to use the app’s features effective</w:t>
      </w: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spacing w:after="200" w:line="276" w:lineRule="auto"/>
        <w:rPr>
          <w:rFonts w:ascii="Cambria" w:eastAsia="MS Mincho" w:hAnsi="Cambria" w:cs="Times New Roman"/>
          <w:b/>
          <w:bCs/>
          <w:kern w:val="0"/>
          <w14:ligatures w14:val="none"/>
        </w:rPr>
      </w:pPr>
      <w:r>
        <w:rPr>
          <w:rFonts w:ascii="Cambria" w:eastAsia="MS Mincho" w:hAnsi="Cambria" w:cs="Times New Roman"/>
          <w:b/>
          <w:bCs/>
          <w:kern w:val="0"/>
          <w14:ligatures w14:val="none"/>
        </w:rPr>
        <w:t>3.</w:t>
      </w:r>
      <w:r>
        <w:rPr>
          <w:rFonts w:ascii="Cambria" w:eastAsia="MS Mincho" w:hAnsi="Cambria" w:cs="Times New Roman"/>
          <w:b/>
          <w:bCs/>
          <w:kern w:val="0"/>
          <w14:ligatures w14:val="none"/>
        </w:rPr>
        <w:t>5 Technical Requirements</w:t>
      </w:r>
    </w:p>
    <w:p w:rsidR="00487D0C" w:rsidRDefault="005C7E6D">
      <w:pPr>
        <w:spacing w:after="200" w:line="276" w:lineRule="auto"/>
        <w:rPr>
          <w:rFonts w:ascii="Times New Roman" w:eastAsia="MS Mincho" w:hAnsi="Times New Roman" w:cs="Times New Roman"/>
          <w:b/>
          <w:bCs/>
          <w:kern w:val="0"/>
          <w:sz w:val="24"/>
          <w:szCs w:val="24"/>
          <w:lang w:val="en-US"/>
          <w14:ligatures w14:val="none"/>
        </w:rPr>
      </w:pPr>
      <w:proofErr w:type="gramStart"/>
      <w:r>
        <w:rPr>
          <w:rFonts w:ascii="Times New Roman" w:eastAsia="MS Mincho" w:hAnsi="Times New Roman" w:cs="Times New Roman"/>
          <w:b/>
          <w:bCs/>
          <w:kern w:val="0"/>
          <w:sz w:val="24"/>
          <w:szCs w:val="24"/>
          <w14:ligatures w14:val="none"/>
        </w:rPr>
        <w:lastRenderedPageBreak/>
        <w:t>1.</w:t>
      </w:r>
      <w:r>
        <w:rPr>
          <w:rFonts w:ascii="Times New Roman" w:eastAsia="MS Mincho" w:hAnsi="Times New Roman" w:cs="Times New Roman"/>
          <w:b/>
          <w:bCs/>
          <w:kern w:val="0"/>
          <w:sz w:val="24"/>
          <w:szCs w:val="24"/>
          <w:lang w:val="en-US"/>
          <w14:ligatures w14:val="none"/>
        </w:rPr>
        <w:t>Frontend</w:t>
      </w:r>
      <w:proofErr w:type="gramEnd"/>
      <w:r>
        <w:rPr>
          <w:rFonts w:ascii="Times New Roman" w:eastAsia="MS Mincho" w:hAnsi="Times New Roman" w:cs="Times New Roman"/>
          <w:b/>
          <w:bCs/>
          <w:kern w:val="0"/>
          <w:sz w:val="24"/>
          <w:szCs w:val="24"/>
          <w:lang w:val="en-US"/>
          <w14:ligatures w14:val="none"/>
        </w:rPr>
        <w:t xml:space="preserve"> Software</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Web Application:</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Languages: HTML5</w:t>
      </w:r>
      <w:proofErr w:type="gramStart"/>
      <w:r>
        <w:rPr>
          <w:rFonts w:ascii="Times New Roman" w:eastAsia="MS Mincho" w:hAnsi="Times New Roman" w:cs="Times New Roman"/>
          <w:kern w:val="0"/>
          <w:sz w:val="24"/>
          <w:szCs w:val="24"/>
          <w:lang w:val="en-US"/>
          <w14:ligatures w14:val="none"/>
        </w:rPr>
        <w:t>,CSS3,JavaScript,ES6</w:t>
      </w:r>
      <w:proofErr w:type="gramEnd"/>
      <w:r>
        <w:rPr>
          <w:rFonts w:ascii="Times New Roman" w:eastAsia="MS Mincho" w:hAnsi="Times New Roman" w:cs="Times New Roman"/>
          <w:kern w:val="0"/>
          <w:sz w:val="24"/>
          <w:szCs w:val="24"/>
          <w:lang w:val="en-US"/>
          <w14:ligatures w14:val="none"/>
        </w:rPr>
        <w:t>.</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Framework/</w:t>
      </w:r>
      <w:proofErr w:type="spellStart"/>
      <w:r>
        <w:rPr>
          <w:rFonts w:ascii="Times New Roman" w:eastAsia="MS Mincho" w:hAnsi="Times New Roman" w:cs="Times New Roman"/>
          <w:kern w:val="0"/>
          <w:sz w:val="24"/>
          <w:szCs w:val="24"/>
          <w:lang w:val="en-US"/>
          <w14:ligatures w14:val="none"/>
        </w:rPr>
        <w:t>Libraries</w:t>
      </w:r>
      <w:proofErr w:type="gramStart"/>
      <w:r>
        <w:rPr>
          <w:rFonts w:ascii="Times New Roman" w:eastAsia="MS Mincho" w:hAnsi="Times New Roman" w:cs="Times New Roman"/>
          <w:kern w:val="0"/>
          <w:sz w:val="24"/>
          <w:szCs w:val="24"/>
          <w:lang w:val="en-US"/>
          <w14:ligatures w14:val="none"/>
        </w:rPr>
        <w:t>:React.js</w:t>
      </w:r>
      <w:proofErr w:type="spellEnd"/>
      <w:proofErr w:type="gramEnd"/>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UI </w:t>
      </w:r>
      <w:r>
        <w:rPr>
          <w:rFonts w:ascii="Times New Roman" w:eastAsia="MS Mincho" w:hAnsi="Times New Roman" w:cs="Times New Roman"/>
          <w:kern w:val="0"/>
          <w:sz w:val="24"/>
          <w:szCs w:val="24"/>
          <w:lang w:val="en-US"/>
          <w14:ligatures w14:val="none"/>
        </w:rPr>
        <w:t>Frameworks</w:t>
      </w:r>
      <w:proofErr w:type="gramStart"/>
      <w:r>
        <w:rPr>
          <w:rFonts w:ascii="Times New Roman" w:eastAsia="MS Mincho" w:hAnsi="Times New Roman" w:cs="Times New Roman"/>
          <w:kern w:val="0"/>
          <w:sz w:val="24"/>
          <w:szCs w:val="24"/>
          <w:lang w:val="en-US"/>
          <w14:ligatures w14:val="none"/>
        </w:rPr>
        <w:t>:Bootstrap5,Tailwind</w:t>
      </w:r>
      <w:proofErr w:type="gramEnd"/>
      <w:r>
        <w:rPr>
          <w:rFonts w:ascii="Times New Roman" w:eastAsia="MS Mincho" w:hAnsi="Times New Roman" w:cs="Times New Roman"/>
          <w:kern w:val="0"/>
          <w:sz w:val="24"/>
          <w:szCs w:val="24"/>
          <w:lang w:val="en-US"/>
          <w14:ligatures w14:val="none"/>
        </w:rPr>
        <w:t xml:space="preserve"> CSS 3.0</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State Management: </w:t>
      </w:r>
      <w:proofErr w:type="spellStart"/>
      <w:proofErr w:type="gramStart"/>
      <w:r>
        <w:rPr>
          <w:rFonts w:ascii="Times New Roman" w:eastAsia="MS Mincho" w:hAnsi="Times New Roman" w:cs="Times New Roman"/>
          <w:kern w:val="0"/>
          <w:sz w:val="24"/>
          <w:szCs w:val="24"/>
          <w:lang w:val="en-US"/>
          <w14:ligatures w14:val="none"/>
        </w:rPr>
        <w:t>Redux</w:t>
      </w:r>
      <w:proofErr w:type="spellEnd"/>
      <w:r>
        <w:rPr>
          <w:rFonts w:ascii="Times New Roman" w:eastAsia="MS Mincho" w:hAnsi="Times New Roman" w:cs="Times New Roman"/>
          <w:kern w:val="0"/>
          <w:sz w:val="24"/>
          <w:szCs w:val="24"/>
          <w:lang w:val="en-US"/>
          <w14:ligatures w14:val="none"/>
        </w:rPr>
        <w:t>(</w:t>
      </w:r>
      <w:proofErr w:type="gramEnd"/>
      <w:r>
        <w:rPr>
          <w:rFonts w:ascii="Times New Roman" w:eastAsia="MS Mincho" w:hAnsi="Times New Roman" w:cs="Times New Roman"/>
          <w:kern w:val="0"/>
          <w:sz w:val="24"/>
          <w:szCs w:val="24"/>
          <w:lang w:val="en-US"/>
          <w14:ligatures w14:val="none"/>
        </w:rPr>
        <w:t>React)</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API </w:t>
      </w:r>
      <w:proofErr w:type="spellStart"/>
      <w:r>
        <w:rPr>
          <w:rFonts w:ascii="Times New Roman" w:eastAsia="MS Mincho" w:hAnsi="Times New Roman" w:cs="Times New Roman"/>
          <w:kern w:val="0"/>
          <w:sz w:val="24"/>
          <w:szCs w:val="24"/>
          <w:lang w:val="en-US"/>
          <w14:ligatures w14:val="none"/>
        </w:rPr>
        <w:t>Communication</w:t>
      </w:r>
      <w:proofErr w:type="gramStart"/>
      <w:r>
        <w:rPr>
          <w:rFonts w:ascii="Times New Roman" w:eastAsia="MS Mincho" w:hAnsi="Times New Roman" w:cs="Times New Roman"/>
          <w:kern w:val="0"/>
          <w:sz w:val="24"/>
          <w:szCs w:val="24"/>
          <w:lang w:val="en-US"/>
          <w14:ligatures w14:val="none"/>
        </w:rPr>
        <w:t>:REST</w:t>
      </w:r>
      <w:proofErr w:type="spellEnd"/>
      <w:proofErr w:type="gramEnd"/>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Build </w:t>
      </w:r>
      <w:proofErr w:type="spellStart"/>
      <w:r>
        <w:rPr>
          <w:rFonts w:ascii="Times New Roman" w:eastAsia="MS Mincho" w:hAnsi="Times New Roman" w:cs="Times New Roman"/>
          <w:kern w:val="0"/>
          <w:sz w:val="24"/>
          <w:szCs w:val="24"/>
          <w:lang w:val="en-US"/>
          <w14:ligatures w14:val="none"/>
        </w:rPr>
        <w:t>Tools</w:t>
      </w:r>
      <w:proofErr w:type="gramStart"/>
      <w:r>
        <w:rPr>
          <w:rFonts w:ascii="Times New Roman" w:eastAsia="MS Mincho" w:hAnsi="Times New Roman" w:cs="Times New Roman"/>
          <w:kern w:val="0"/>
          <w:sz w:val="24"/>
          <w:szCs w:val="24"/>
          <w:lang w:val="en-US"/>
          <w14:ligatures w14:val="none"/>
        </w:rPr>
        <w:t>:ESBuild</w:t>
      </w:r>
      <w:proofErr w:type="spellEnd"/>
      <w:proofErr w:type="gramEnd"/>
      <w:r>
        <w:rPr>
          <w:rFonts w:ascii="Times New Roman" w:eastAsia="MS Mincho" w:hAnsi="Times New Roman" w:cs="Times New Roman"/>
          <w:kern w:val="0"/>
          <w:sz w:val="24"/>
          <w:szCs w:val="24"/>
          <w:lang w:val="en-US"/>
          <w14:ligatures w14:val="none"/>
        </w:rPr>
        <w:t>, Maven</w:t>
      </w:r>
    </w:p>
    <w:p w:rsidR="00487D0C" w:rsidRDefault="005C7E6D">
      <w:pPr>
        <w:spacing w:after="200" w:line="276" w:lineRule="auto"/>
        <w:rPr>
          <w:rFonts w:ascii="Times New Roman" w:eastAsia="MS Mincho" w:hAnsi="Times New Roman" w:cs="Times New Roman"/>
          <w:kern w:val="0"/>
          <w:sz w:val="24"/>
          <w:szCs w:val="24"/>
          <w:lang w:val="en-US"/>
          <w14:ligatures w14:val="none"/>
        </w:rPr>
      </w:pPr>
      <w:proofErr w:type="spellStart"/>
      <w:r>
        <w:rPr>
          <w:rFonts w:ascii="Times New Roman" w:eastAsia="MS Mincho" w:hAnsi="Times New Roman" w:cs="Times New Roman"/>
          <w:kern w:val="0"/>
          <w:sz w:val="24"/>
          <w:szCs w:val="24"/>
          <w:lang w:val="en-US"/>
          <w14:ligatures w14:val="none"/>
        </w:rPr>
        <w:t>Routing</w:t>
      </w:r>
      <w:proofErr w:type="gramStart"/>
      <w:r>
        <w:rPr>
          <w:rFonts w:ascii="Times New Roman" w:eastAsia="MS Mincho" w:hAnsi="Times New Roman" w:cs="Times New Roman"/>
          <w:kern w:val="0"/>
          <w:sz w:val="24"/>
          <w:szCs w:val="24"/>
          <w:lang w:val="en-US"/>
          <w14:ligatures w14:val="none"/>
        </w:rPr>
        <w:t>:React</w:t>
      </w:r>
      <w:proofErr w:type="spellEnd"/>
      <w:proofErr w:type="gramEnd"/>
      <w:r>
        <w:rPr>
          <w:rFonts w:ascii="Times New Roman" w:eastAsia="MS Mincho" w:hAnsi="Times New Roman" w:cs="Times New Roman"/>
          <w:kern w:val="0"/>
          <w:sz w:val="24"/>
          <w:szCs w:val="24"/>
          <w:lang w:val="en-US"/>
          <w14:ligatures w14:val="none"/>
        </w:rPr>
        <w:t xml:space="preserve"> Router</w:t>
      </w:r>
    </w:p>
    <w:p w:rsidR="00487D0C" w:rsidRDefault="00487D0C">
      <w:pPr>
        <w:spacing w:after="200" w:line="276" w:lineRule="auto"/>
        <w:rPr>
          <w:rFonts w:ascii="Times New Roman" w:eastAsia="MS Mincho" w:hAnsi="Times New Roman" w:cs="Times New Roman"/>
          <w:kern w:val="0"/>
          <w:sz w:val="24"/>
          <w:szCs w:val="24"/>
          <w:lang w:val="en-US"/>
          <w14:ligatures w14:val="none"/>
        </w:rPr>
      </w:pPr>
    </w:p>
    <w:p w:rsidR="00487D0C" w:rsidRDefault="005C7E6D">
      <w:pPr>
        <w:spacing w:after="200" w:line="276" w:lineRule="auto"/>
        <w:rPr>
          <w:rFonts w:ascii="Times New Roman" w:eastAsia="MS Mincho" w:hAnsi="Times New Roman" w:cs="Times New Roman"/>
          <w:b/>
          <w:bCs/>
          <w:kern w:val="0"/>
          <w:sz w:val="24"/>
          <w:szCs w:val="24"/>
          <w:lang w:val="en-US"/>
          <w14:ligatures w14:val="none"/>
        </w:rPr>
      </w:pPr>
      <w:r>
        <w:rPr>
          <w:rFonts w:ascii="Times New Roman" w:eastAsia="MS Mincho" w:hAnsi="Times New Roman" w:cs="Times New Roman"/>
          <w:b/>
          <w:bCs/>
          <w:kern w:val="0"/>
          <w:sz w:val="24"/>
          <w:szCs w:val="24"/>
          <w14:ligatures w14:val="none"/>
        </w:rPr>
        <w:t>2</w:t>
      </w:r>
      <w:r>
        <w:rPr>
          <w:rFonts w:ascii="Times New Roman" w:eastAsia="MS Mincho" w:hAnsi="Times New Roman" w:cs="Times New Roman"/>
          <w:b/>
          <w:bCs/>
          <w:kern w:val="0"/>
          <w:sz w:val="24"/>
          <w:szCs w:val="24"/>
          <w:lang w:val="en-US"/>
          <w14:ligatures w14:val="none"/>
        </w:rPr>
        <w:t>. Backend Software</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Programming Languages:</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Java (Spring Boot) </w:t>
      </w:r>
      <w:r>
        <w:rPr>
          <w:rFonts w:ascii="Times New Roman" w:eastAsia="MS Mincho" w:hAnsi="Times New Roman" w:cs="Times New Roman"/>
          <w:kern w:val="0"/>
          <w:sz w:val="24"/>
          <w:szCs w:val="24"/>
          <w14:ligatures w14:val="none"/>
        </w:rPr>
        <w:t xml:space="preserve">and ASP.NET </w:t>
      </w:r>
      <w:proofErr w:type="gramStart"/>
      <w:r>
        <w:rPr>
          <w:rFonts w:ascii="Times New Roman" w:eastAsia="MS Mincho" w:hAnsi="Times New Roman" w:cs="Times New Roman"/>
          <w:kern w:val="0"/>
          <w:sz w:val="24"/>
          <w:szCs w:val="24"/>
          <w14:ligatures w14:val="none"/>
        </w:rPr>
        <w:t>Framework</w:t>
      </w:r>
      <w:r>
        <w:rPr>
          <w:rFonts w:ascii="Times New Roman" w:eastAsia="MS Mincho" w:hAnsi="Times New Roman" w:cs="Times New Roman"/>
          <w:kern w:val="0"/>
          <w:sz w:val="24"/>
          <w:szCs w:val="24"/>
          <w:lang w:val="en-US"/>
          <w14:ligatures w14:val="none"/>
        </w:rPr>
        <w:t>[</w:t>
      </w:r>
      <w:proofErr w:type="gramEnd"/>
      <w:r>
        <w:rPr>
          <w:rFonts w:ascii="Times New Roman" w:eastAsia="MS Mincho" w:hAnsi="Times New Roman" w:cs="Times New Roman"/>
          <w:kern w:val="0"/>
          <w:sz w:val="24"/>
          <w:szCs w:val="24"/>
          <w:lang w:val="en-US"/>
          <w14:ligatures w14:val="none"/>
        </w:rPr>
        <w:t>Dot net(C#)]</w:t>
      </w:r>
    </w:p>
    <w:p w:rsidR="00487D0C" w:rsidRDefault="005C7E6D">
      <w:pPr>
        <w:spacing w:after="200" w:line="276" w:lineRule="auto"/>
        <w:rPr>
          <w:rFonts w:ascii="Times New Roman" w:eastAsia="MS Mincho" w:hAnsi="Times New Roman" w:cs="Times New Roman"/>
          <w:kern w:val="0"/>
          <w:sz w:val="24"/>
          <w:szCs w:val="24"/>
          <w14:ligatures w14:val="none"/>
        </w:rPr>
      </w:pPr>
      <w:r>
        <w:rPr>
          <w:rFonts w:ascii="Times New Roman" w:eastAsia="MS Mincho" w:hAnsi="Times New Roman" w:cs="Times New Roman"/>
          <w:kern w:val="0"/>
          <w:sz w:val="24"/>
          <w:szCs w:val="24"/>
          <w14:ligatures w14:val="none"/>
        </w:rPr>
        <w:t xml:space="preserve"> </w:t>
      </w:r>
      <w:proofErr w:type="gramStart"/>
      <w:r>
        <w:rPr>
          <w:rFonts w:ascii="Times New Roman" w:eastAsia="MS Mincho" w:hAnsi="Times New Roman" w:cs="Times New Roman"/>
          <w:kern w:val="0"/>
          <w:sz w:val="24"/>
          <w:szCs w:val="24"/>
          <w14:ligatures w14:val="none"/>
        </w:rPr>
        <w:t>for</w:t>
      </w:r>
      <w:proofErr w:type="gramEnd"/>
      <w:r>
        <w:rPr>
          <w:rFonts w:ascii="Times New Roman" w:eastAsia="MS Mincho" w:hAnsi="Times New Roman" w:cs="Times New Roman"/>
          <w:kern w:val="0"/>
          <w:sz w:val="24"/>
          <w:szCs w:val="24"/>
          <w14:ligatures w14:val="none"/>
        </w:rPr>
        <w:t xml:space="preserve"> building a robust, scalable, and cross-platform backend. It </w:t>
      </w:r>
      <w:proofErr w:type="gramStart"/>
      <w:r>
        <w:rPr>
          <w:rFonts w:ascii="Times New Roman" w:eastAsia="MS Mincho" w:hAnsi="Times New Roman" w:cs="Times New Roman"/>
          <w:kern w:val="0"/>
          <w:sz w:val="24"/>
          <w:szCs w:val="24"/>
          <w14:ligatures w14:val="none"/>
        </w:rPr>
        <w:t xml:space="preserve">supports  </w:t>
      </w:r>
      <w:proofErr w:type="spellStart"/>
      <w:r>
        <w:rPr>
          <w:rFonts w:ascii="Times New Roman" w:eastAsia="MS Mincho" w:hAnsi="Times New Roman" w:cs="Times New Roman"/>
          <w:kern w:val="0"/>
          <w:sz w:val="24"/>
          <w:szCs w:val="24"/>
          <w14:ligatures w14:val="none"/>
        </w:rPr>
        <w:t>RESTful</w:t>
      </w:r>
      <w:proofErr w:type="spellEnd"/>
      <w:proofErr w:type="gramEnd"/>
      <w:r>
        <w:rPr>
          <w:rFonts w:ascii="Times New Roman" w:eastAsia="MS Mincho" w:hAnsi="Times New Roman" w:cs="Times New Roman"/>
          <w:kern w:val="0"/>
          <w:sz w:val="24"/>
          <w:szCs w:val="24"/>
          <w14:ligatures w14:val="none"/>
        </w:rPr>
        <w:t xml:space="preserve"> APIs efficiently.</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 </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3.</w:t>
      </w:r>
      <w:r>
        <w:rPr>
          <w:rFonts w:ascii="Times New Roman" w:eastAsia="MS Mincho" w:hAnsi="Times New Roman" w:cs="Times New Roman"/>
          <w:b/>
          <w:bCs/>
          <w:color w:val="000000" w:themeColor="text1"/>
          <w:kern w:val="0"/>
          <w:sz w:val="24"/>
          <w:szCs w:val="24"/>
          <w:lang w:val="en-US"/>
          <w14:ligatures w14:val="none"/>
        </w:rPr>
        <w:t xml:space="preserve"> Database Requirements</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Relational Database:</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 </w:t>
      </w:r>
      <w:proofErr w:type="gramStart"/>
      <w:r>
        <w:rPr>
          <w:rFonts w:ascii="Times New Roman" w:eastAsia="MS Mincho" w:hAnsi="Times New Roman" w:cs="Times New Roman"/>
          <w:kern w:val="0"/>
          <w:sz w:val="24"/>
          <w:szCs w:val="24"/>
          <w:lang w:val="en-US"/>
          <w14:ligatures w14:val="none"/>
        </w:rPr>
        <w:t>MySQL for structured data storage, such as user profiles and bookings.</w:t>
      </w:r>
      <w:proofErr w:type="gramEnd"/>
    </w:p>
    <w:p w:rsidR="00487D0C" w:rsidRDefault="00487D0C">
      <w:pPr>
        <w:spacing w:after="200" w:line="276" w:lineRule="auto"/>
        <w:rPr>
          <w:rFonts w:ascii="Times New Roman" w:eastAsia="MS Mincho" w:hAnsi="Times New Roman" w:cs="Times New Roman"/>
          <w:b/>
          <w:bCs/>
          <w:kern w:val="0"/>
          <w:sz w:val="24"/>
          <w:szCs w:val="24"/>
          <w14:ligatures w14:val="none"/>
        </w:rPr>
      </w:pP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b/>
          <w:bCs/>
          <w:kern w:val="0"/>
          <w:sz w:val="24"/>
          <w:szCs w:val="24"/>
          <w14:ligatures w14:val="none"/>
        </w:rPr>
        <w:t>4</w:t>
      </w:r>
      <w:r>
        <w:rPr>
          <w:rFonts w:ascii="Times New Roman" w:eastAsia="MS Mincho" w:hAnsi="Times New Roman" w:cs="Times New Roman"/>
          <w:b/>
          <w:bCs/>
          <w:kern w:val="0"/>
          <w:sz w:val="24"/>
          <w:szCs w:val="24"/>
          <w:lang w:val="en-US"/>
          <w14:ligatures w14:val="none"/>
        </w:rPr>
        <w:t xml:space="preserve">. APIs and Third-Party </w:t>
      </w:r>
      <w:r>
        <w:rPr>
          <w:rFonts w:ascii="Times New Roman" w:eastAsia="MS Mincho" w:hAnsi="Times New Roman" w:cs="Times New Roman"/>
          <w:b/>
          <w:bCs/>
          <w:kern w:val="0"/>
          <w:sz w:val="24"/>
          <w:szCs w:val="24"/>
          <w:lang w:val="en-US"/>
          <w14:ligatures w14:val="none"/>
        </w:rPr>
        <w:t>Integrations</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Mapping and </w:t>
      </w:r>
      <w:proofErr w:type="spellStart"/>
      <w:r>
        <w:rPr>
          <w:rFonts w:ascii="Times New Roman" w:eastAsia="MS Mincho" w:hAnsi="Times New Roman" w:cs="Times New Roman"/>
          <w:kern w:val="0"/>
          <w:sz w:val="24"/>
          <w:szCs w:val="24"/>
          <w:lang w:val="en-US"/>
          <w14:ligatures w14:val="none"/>
        </w:rPr>
        <w:t>Geolocation</w:t>
      </w:r>
      <w:proofErr w:type="spellEnd"/>
      <w:r>
        <w:rPr>
          <w:rFonts w:ascii="Times New Roman" w:eastAsia="MS Mincho" w:hAnsi="Times New Roman" w:cs="Times New Roman"/>
          <w:kern w:val="0"/>
          <w:sz w:val="24"/>
          <w:szCs w:val="24"/>
          <w:lang w:val="en-US"/>
          <w14:ligatures w14:val="none"/>
        </w:rPr>
        <w:t>:</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Google Maps API for location services and real-time navigation.</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API </w:t>
      </w:r>
      <w:proofErr w:type="spellStart"/>
      <w:r>
        <w:rPr>
          <w:rFonts w:ascii="Times New Roman" w:eastAsia="MS Mincho" w:hAnsi="Times New Roman" w:cs="Times New Roman"/>
          <w:kern w:val="0"/>
          <w:sz w:val="24"/>
          <w:szCs w:val="24"/>
          <w:lang w:val="en-US"/>
          <w14:ligatures w14:val="none"/>
        </w:rPr>
        <w:t>Communication</w:t>
      </w:r>
      <w:proofErr w:type="gramStart"/>
      <w:r>
        <w:rPr>
          <w:rFonts w:ascii="Times New Roman" w:eastAsia="MS Mincho" w:hAnsi="Times New Roman" w:cs="Times New Roman"/>
          <w:kern w:val="0"/>
          <w:sz w:val="24"/>
          <w:szCs w:val="24"/>
          <w:lang w:val="en-US"/>
          <w14:ligatures w14:val="none"/>
        </w:rPr>
        <w:t>:REST</w:t>
      </w:r>
      <w:proofErr w:type="spellEnd"/>
      <w:proofErr w:type="gramEnd"/>
    </w:p>
    <w:p w:rsidR="00487D0C" w:rsidRDefault="00487D0C">
      <w:pPr>
        <w:spacing w:after="200" w:line="276" w:lineRule="auto"/>
        <w:rPr>
          <w:rFonts w:ascii="Times New Roman" w:eastAsia="MS Mincho" w:hAnsi="Times New Roman" w:cs="Times New Roman"/>
          <w:kern w:val="0"/>
          <w:sz w:val="24"/>
          <w:szCs w:val="24"/>
          <w:lang w:val="en-US"/>
          <w14:ligatures w14:val="none"/>
        </w:rPr>
      </w:pPr>
    </w:p>
    <w:p w:rsidR="00487D0C" w:rsidRDefault="005C7E6D">
      <w:pPr>
        <w:spacing w:after="200" w:line="276" w:lineRule="auto"/>
        <w:rPr>
          <w:rFonts w:ascii="Times New Roman" w:eastAsia="MS Mincho" w:hAnsi="Times New Roman" w:cs="Times New Roman"/>
          <w:kern w:val="0"/>
          <w:sz w:val="24"/>
          <w:szCs w:val="24"/>
          <w14:ligatures w14:val="none"/>
        </w:rPr>
      </w:pPr>
      <w:proofErr w:type="gramStart"/>
      <w:r>
        <w:rPr>
          <w:rFonts w:ascii="Times New Roman" w:eastAsia="MS Mincho" w:hAnsi="Times New Roman" w:cs="Times New Roman"/>
          <w:b/>
          <w:bCs/>
          <w:kern w:val="0"/>
          <w:sz w:val="24"/>
          <w:szCs w:val="24"/>
          <w14:ligatures w14:val="none"/>
        </w:rPr>
        <w:lastRenderedPageBreak/>
        <w:t>5.</w:t>
      </w:r>
      <w:r>
        <w:rPr>
          <w:rFonts w:ascii="Times New Roman" w:eastAsia="MS Mincho" w:hAnsi="Times New Roman" w:cs="Times New Roman"/>
          <w:b/>
          <w:bCs/>
          <w:kern w:val="0"/>
          <w:sz w:val="24"/>
          <w:szCs w:val="24"/>
          <w:lang w:val="en-US"/>
          <w14:ligatures w14:val="none"/>
        </w:rPr>
        <w:t>Development</w:t>
      </w:r>
      <w:proofErr w:type="gramEnd"/>
      <w:r>
        <w:rPr>
          <w:rFonts w:ascii="Times New Roman" w:eastAsia="MS Mincho" w:hAnsi="Times New Roman" w:cs="Times New Roman"/>
          <w:b/>
          <w:bCs/>
          <w:kern w:val="0"/>
          <w:sz w:val="24"/>
          <w:szCs w:val="24"/>
          <w:lang w:val="en-US"/>
          <w14:ligatures w14:val="none"/>
        </w:rPr>
        <w:t xml:space="preserve"> Tools</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Version Control:</w:t>
      </w:r>
    </w:p>
    <w:p w:rsidR="00487D0C" w:rsidRDefault="005C7E6D">
      <w:pPr>
        <w:spacing w:after="200" w:line="276" w:lineRule="auto"/>
        <w:rPr>
          <w:rFonts w:ascii="Times New Roman" w:eastAsia="MS Mincho" w:hAnsi="Times New Roman" w:cs="Times New Roman"/>
          <w:kern w:val="0"/>
          <w:sz w:val="24"/>
          <w:szCs w:val="24"/>
          <w:lang w:val="en-US"/>
          <w14:ligatures w14:val="none"/>
        </w:rPr>
      </w:pPr>
      <w:proofErr w:type="spellStart"/>
      <w:r>
        <w:rPr>
          <w:rFonts w:ascii="Times New Roman" w:eastAsia="MS Mincho" w:hAnsi="Times New Roman" w:cs="Times New Roman"/>
          <w:kern w:val="0"/>
          <w:sz w:val="24"/>
          <w:szCs w:val="24"/>
          <w:lang w:val="en-US"/>
          <w14:ligatures w14:val="none"/>
        </w:rPr>
        <w:t>Git</w:t>
      </w:r>
      <w:proofErr w:type="spellEnd"/>
      <w:r>
        <w:rPr>
          <w:rFonts w:ascii="Times New Roman" w:eastAsia="MS Mincho" w:hAnsi="Times New Roman" w:cs="Times New Roman"/>
          <w:kern w:val="0"/>
          <w:sz w:val="24"/>
          <w:szCs w:val="24"/>
          <w:lang w:val="en-US"/>
          <w14:ligatures w14:val="none"/>
        </w:rPr>
        <w:t xml:space="preserve"> (</w:t>
      </w:r>
      <w:proofErr w:type="spellStart"/>
      <w:r>
        <w:rPr>
          <w:rFonts w:ascii="Times New Roman" w:eastAsia="MS Mincho" w:hAnsi="Times New Roman" w:cs="Times New Roman"/>
          <w:kern w:val="0"/>
          <w:sz w:val="24"/>
          <w:szCs w:val="24"/>
          <w:lang w:val="en-US"/>
          <w14:ligatures w14:val="none"/>
        </w:rPr>
        <w:t>GitHub</w:t>
      </w:r>
      <w:proofErr w:type="spellEnd"/>
      <w:r>
        <w:rPr>
          <w:rFonts w:ascii="Times New Roman" w:eastAsia="MS Mincho" w:hAnsi="Times New Roman" w:cs="Times New Roman"/>
          <w:kern w:val="0"/>
          <w:sz w:val="24"/>
          <w:szCs w:val="24"/>
          <w:lang w:val="en-US"/>
          <w14:ligatures w14:val="none"/>
        </w:rPr>
        <w:t>) for source code management.</w:t>
      </w:r>
    </w:p>
    <w:p w:rsidR="00487D0C" w:rsidRDefault="00487D0C">
      <w:pPr>
        <w:spacing w:after="200" w:line="276" w:lineRule="auto"/>
        <w:rPr>
          <w:rFonts w:ascii="Times New Roman" w:eastAsia="MS Mincho" w:hAnsi="Times New Roman" w:cs="Times New Roman"/>
          <w:kern w:val="0"/>
          <w:sz w:val="24"/>
          <w:szCs w:val="24"/>
          <w:lang w:val="en-US"/>
          <w14:ligatures w14:val="none"/>
        </w:rPr>
      </w:pP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Integrated Development Environments (IDEs):</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 xml:space="preserve">Visual </w:t>
      </w:r>
      <w:r>
        <w:rPr>
          <w:rFonts w:ascii="Times New Roman" w:eastAsia="MS Mincho" w:hAnsi="Times New Roman" w:cs="Times New Roman"/>
          <w:kern w:val="0"/>
          <w:sz w:val="24"/>
          <w:szCs w:val="24"/>
          <w:lang w:val="en-US"/>
          <w14:ligatures w14:val="none"/>
        </w:rPr>
        <w:t xml:space="preserve">Studio </w:t>
      </w:r>
      <w:proofErr w:type="gramStart"/>
      <w:r>
        <w:rPr>
          <w:rFonts w:ascii="Times New Roman" w:eastAsia="MS Mincho" w:hAnsi="Times New Roman" w:cs="Times New Roman"/>
          <w:kern w:val="0"/>
          <w:sz w:val="24"/>
          <w:szCs w:val="24"/>
          <w:lang w:val="en-US"/>
          <w14:ligatures w14:val="none"/>
        </w:rPr>
        <w:t>Code ,Visual</w:t>
      </w:r>
      <w:proofErr w:type="gramEnd"/>
      <w:r>
        <w:rPr>
          <w:rFonts w:ascii="Times New Roman" w:eastAsia="MS Mincho" w:hAnsi="Times New Roman" w:cs="Times New Roman"/>
          <w:kern w:val="0"/>
          <w:sz w:val="24"/>
          <w:szCs w:val="24"/>
          <w:lang w:val="en-US"/>
          <w14:ligatures w14:val="none"/>
        </w:rPr>
        <w:t xml:space="preserve"> Studio , Eclipse Java(Spring Boot).</w:t>
      </w:r>
    </w:p>
    <w:p w:rsidR="00487D0C" w:rsidRDefault="00487D0C">
      <w:pPr>
        <w:spacing w:after="200" w:line="276" w:lineRule="auto"/>
        <w:rPr>
          <w:rFonts w:ascii="Times New Roman" w:eastAsia="MS Mincho" w:hAnsi="Times New Roman" w:cs="Times New Roman"/>
          <w:kern w:val="0"/>
          <w:sz w:val="24"/>
          <w:szCs w:val="24"/>
          <w:lang w:val="en-US"/>
          <w14:ligatures w14:val="none"/>
        </w:rPr>
      </w:pP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Testing Tools:</w:t>
      </w:r>
    </w:p>
    <w:p w:rsidR="00487D0C" w:rsidRDefault="005C7E6D">
      <w:pPr>
        <w:spacing w:after="200" w:line="276" w:lineRule="auto"/>
        <w:rPr>
          <w:rFonts w:ascii="Times New Roman" w:eastAsia="MS Mincho" w:hAnsi="Times New Roman" w:cs="Times New Roman"/>
          <w:kern w:val="0"/>
          <w:sz w:val="24"/>
          <w:szCs w:val="24"/>
          <w:lang w:val="en-US"/>
          <w14:ligatures w14:val="none"/>
        </w:rPr>
      </w:pPr>
      <w:proofErr w:type="gramStart"/>
      <w:r>
        <w:rPr>
          <w:rFonts w:ascii="Times New Roman" w:eastAsia="MS Mincho" w:hAnsi="Times New Roman" w:cs="Times New Roman"/>
          <w:kern w:val="0"/>
          <w:sz w:val="24"/>
          <w:szCs w:val="24"/>
          <w:lang w:val="en-US"/>
          <w14:ligatures w14:val="none"/>
        </w:rPr>
        <w:t>Postman for API testing.</w:t>
      </w:r>
      <w:proofErr w:type="gramEnd"/>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Swagger.</w:t>
      </w:r>
    </w:p>
    <w:p w:rsidR="00487D0C" w:rsidRDefault="00487D0C">
      <w:pPr>
        <w:spacing w:after="200" w:line="276" w:lineRule="auto"/>
        <w:rPr>
          <w:rFonts w:ascii="Times New Roman" w:eastAsia="MS Mincho" w:hAnsi="Times New Roman" w:cs="Times New Roman"/>
          <w:kern w:val="0"/>
          <w:sz w:val="24"/>
          <w:szCs w:val="24"/>
          <w:lang w:val="en-US"/>
          <w14:ligatures w14:val="none"/>
        </w:rPr>
      </w:pPr>
    </w:p>
    <w:p w:rsidR="00487D0C" w:rsidRDefault="005C7E6D">
      <w:pPr>
        <w:spacing w:after="200" w:line="276" w:lineRule="auto"/>
        <w:rPr>
          <w:rFonts w:ascii="Times New Roman" w:eastAsia="MS Mincho" w:hAnsi="Times New Roman" w:cs="Times New Roman"/>
          <w:b/>
          <w:bCs/>
          <w:kern w:val="0"/>
          <w:sz w:val="24"/>
          <w:szCs w:val="24"/>
          <w:lang w:val="en-US"/>
          <w14:ligatures w14:val="none"/>
        </w:rPr>
      </w:pPr>
      <w:r>
        <w:rPr>
          <w:rFonts w:ascii="Times New Roman" w:eastAsia="MS Mincho" w:hAnsi="Times New Roman" w:cs="Times New Roman"/>
          <w:b/>
          <w:bCs/>
          <w:kern w:val="0"/>
          <w:sz w:val="24"/>
          <w:szCs w:val="24"/>
          <w14:ligatures w14:val="none"/>
        </w:rPr>
        <w:t xml:space="preserve">6. </w:t>
      </w:r>
      <w:r>
        <w:rPr>
          <w:rFonts w:ascii="Times New Roman" w:eastAsia="MS Mincho" w:hAnsi="Times New Roman" w:cs="Times New Roman"/>
          <w:b/>
          <w:bCs/>
          <w:kern w:val="0"/>
          <w:sz w:val="24"/>
          <w:szCs w:val="24"/>
          <w:lang w:val="en-US"/>
          <w14:ligatures w14:val="none"/>
        </w:rPr>
        <w:t>Deployment and Hosting</w:t>
      </w:r>
    </w:p>
    <w:p w:rsidR="00487D0C" w:rsidRDefault="005C7E6D">
      <w:pPr>
        <w:spacing w:after="200" w:line="276" w:lineRule="auto"/>
        <w:rPr>
          <w:rFonts w:ascii="Times New Roman" w:eastAsia="MS Mincho" w:hAnsi="Times New Roman" w:cs="Times New Roman"/>
          <w:kern w:val="0"/>
          <w:sz w:val="24"/>
          <w:szCs w:val="24"/>
          <w:lang w:val="en-US"/>
          <w14:ligatures w14:val="none"/>
        </w:rPr>
      </w:pPr>
      <w:r>
        <w:rPr>
          <w:rFonts w:ascii="Times New Roman" w:eastAsia="MS Mincho" w:hAnsi="Times New Roman" w:cs="Times New Roman"/>
          <w:kern w:val="0"/>
          <w:sz w:val="24"/>
          <w:szCs w:val="24"/>
          <w:lang w:val="en-US"/>
          <w14:ligatures w14:val="none"/>
        </w:rPr>
        <w:t>Cloud Hosting Services:</w:t>
      </w:r>
    </w:p>
    <w:p w:rsidR="00487D0C" w:rsidRDefault="005C7E6D">
      <w:pPr>
        <w:spacing w:after="200" w:line="276" w:lineRule="auto"/>
        <w:rPr>
          <w:rFonts w:ascii="Times New Roman" w:eastAsia="MS Mincho" w:hAnsi="Times New Roman" w:cs="Times New Roman"/>
          <w:kern w:val="0"/>
          <w:sz w:val="24"/>
          <w:szCs w:val="24"/>
          <w:lang w:val="en-US"/>
          <w14:ligatures w14:val="none"/>
        </w:rPr>
      </w:pPr>
      <w:proofErr w:type="gramStart"/>
      <w:r>
        <w:rPr>
          <w:rFonts w:ascii="Times New Roman" w:eastAsia="MS Mincho" w:hAnsi="Times New Roman" w:cs="Times New Roman"/>
          <w:kern w:val="0"/>
          <w:sz w:val="24"/>
          <w:szCs w:val="24"/>
          <w:lang w:val="en-US"/>
          <w14:ligatures w14:val="none"/>
        </w:rPr>
        <w:t>AWS EC2 Instance.</w:t>
      </w:r>
      <w:proofErr w:type="gramEnd"/>
    </w:p>
    <w:p w:rsidR="00487D0C" w:rsidRDefault="00487D0C">
      <w:pPr>
        <w:keepNext/>
        <w:keepLines/>
        <w:spacing w:before="480" w:after="0" w:line="276" w:lineRule="auto"/>
        <w:outlineLvl w:val="0"/>
        <w:rPr>
          <w:rFonts w:ascii="Times New Roman" w:eastAsia="MS Gothic" w:hAnsi="Times New Roman" w:cs="Times New Roman"/>
          <w:b/>
          <w:bCs/>
          <w:color w:val="000000" w:themeColor="text1"/>
          <w:kern w:val="0"/>
          <w:sz w:val="24"/>
          <w:szCs w:val="24"/>
          <w14:ligatures w14:val="none"/>
        </w:rPr>
      </w:pPr>
    </w:p>
    <w:p w:rsidR="00487D0C" w:rsidRDefault="00487D0C">
      <w:pPr>
        <w:keepNext/>
        <w:keepLines/>
        <w:spacing w:before="480" w:after="0" w:line="276" w:lineRule="auto"/>
        <w:outlineLvl w:val="0"/>
        <w:rPr>
          <w:rFonts w:ascii="Times New Roman" w:eastAsia="MS Gothic" w:hAnsi="Times New Roman" w:cs="Times New Roman"/>
          <w:b/>
          <w:bCs/>
          <w:color w:val="000000" w:themeColor="text1"/>
          <w:kern w:val="0"/>
          <w:sz w:val="24"/>
          <w:szCs w:val="24"/>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C00FB6" w:rsidRDefault="00C00FB6">
      <w:pPr>
        <w:spacing w:after="200" w:line="276" w:lineRule="auto"/>
        <w:rPr>
          <w:rFonts w:ascii="Cambria" w:eastAsia="MS Mincho" w:hAnsi="Cambria" w:cs="Times New Roman"/>
          <w:kern w:val="0"/>
          <w:lang w:val="en-US"/>
          <w14:ligatures w14:val="none"/>
        </w:rPr>
      </w:pPr>
    </w:p>
    <w:p w:rsidR="00C00FB6" w:rsidRDefault="00C00FB6">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keepNext/>
        <w:keepLines/>
        <w:spacing w:before="480" w:after="0" w:line="276" w:lineRule="auto"/>
        <w:outlineLvl w:val="0"/>
        <w:rPr>
          <w:rFonts w:ascii="Times New Roman" w:eastAsia="MS Gothic" w:hAnsi="Times New Roman" w:cs="Times New Roman"/>
          <w:b/>
          <w:bCs/>
          <w:color w:val="000000" w:themeColor="text1"/>
          <w:kern w:val="0"/>
          <w:sz w:val="24"/>
          <w:szCs w:val="24"/>
          <w:lang w:val="en-US"/>
          <w14:ligatures w14:val="none"/>
        </w:rPr>
      </w:pPr>
      <w:r>
        <w:rPr>
          <w:rFonts w:ascii="Times New Roman" w:eastAsia="MS Gothic" w:hAnsi="Times New Roman" w:cs="Times New Roman"/>
          <w:b/>
          <w:bCs/>
          <w:color w:val="000000" w:themeColor="text1"/>
          <w:kern w:val="0"/>
          <w:sz w:val="24"/>
          <w:szCs w:val="24"/>
          <w:lang w:val="en-US"/>
          <w14:ligatures w14:val="none"/>
        </w:rPr>
        <w:lastRenderedPageBreak/>
        <w:t>External Interface Requirements</w:t>
      </w: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spacing w:after="20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 User Interfaces (UI)</w:t>
      </w:r>
    </w:p>
    <w:p w:rsidR="00487D0C" w:rsidRDefault="005C7E6D" w:rsidP="005C7E6D">
      <w:pPr>
        <w:numPr>
          <w:ilvl w:val="0"/>
          <w:numId w:val="108"/>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Web Portal </w:t>
      </w:r>
      <w:r>
        <w:rPr>
          <w:rFonts w:ascii="Times New Roman" w:eastAsia="Times New Roman" w:hAnsi="Times New Roman" w:cs="Times New Roman"/>
          <w:kern w:val="0"/>
          <w:sz w:val="24"/>
          <w:szCs w:val="24"/>
          <w:lang w:eastAsia="en-IN"/>
          <w14:ligatures w14:val="none"/>
        </w:rPr>
        <w:t>Interface:</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Fully responsive design for desktop and mobile browsers.</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Dedicated dashboards for </w:t>
      </w:r>
      <w:proofErr w:type="spellStart"/>
      <w:r>
        <w:rPr>
          <w:rFonts w:ascii="Times New Roman" w:eastAsia="Times New Roman" w:hAnsi="Times New Roman" w:cs="Times New Roman"/>
          <w:kern w:val="0"/>
          <w:sz w:val="24"/>
          <w:szCs w:val="24"/>
          <w:lang w:eastAsia="en-IN"/>
          <w14:ligatures w14:val="none"/>
        </w:rPr>
        <w:t>travelers</w:t>
      </w:r>
      <w:proofErr w:type="spellEnd"/>
      <w:r>
        <w:rPr>
          <w:rFonts w:ascii="Times New Roman" w:eastAsia="Times New Roman" w:hAnsi="Times New Roman" w:cs="Times New Roman"/>
          <w:kern w:val="0"/>
          <w:sz w:val="24"/>
          <w:szCs w:val="24"/>
          <w:lang w:eastAsia="en-IN"/>
          <w14:ligatures w14:val="none"/>
        </w:rPr>
        <w:t xml:space="preserve"> and tour guides to manage profiles and bookings.</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Seamless synchronization with the mobile app.</w:t>
      </w:r>
      <w:proofErr w:type="gramEnd"/>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5C7E6D">
      <w:pPr>
        <w:spacing w:after="20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 Hardware Interfaces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Compatibility with GPS-enabled </w:t>
      </w:r>
      <w:r>
        <w:rPr>
          <w:rFonts w:ascii="Times New Roman" w:eastAsia="Times New Roman" w:hAnsi="Times New Roman" w:cs="Times New Roman"/>
          <w:kern w:val="0"/>
          <w:sz w:val="24"/>
          <w:szCs w:val="24"/>
          <w:lang w:eastAsia="en-IN"/>
          <w14:ligatures w14:val="none"/>
        </w:rPr>
        <w:t xml:space="preserve">devices for </w:t>
      </w:r>
      <w:proofErr w:type="spellStart"/>
      <w:r>
        <w:rPr>
          <w:rFonts w:ascii="Times New Roman" w:eastAsia="Times New Roman" w:hAnsi="Times New Roman" w:cs="Times New Roman"/>
          <w:kern w:val="0"/>
          <w:sz w:val="24"/>
          <w:szCs w:val="24"/>
          <w:lang w:eastAsia="en-IN"/>
          <w14:ligatures w14:val="none"/>
        </w:rPr>
        <w:t>geolocation</w:t>
      </w:r>
      <w:proofErr w:type="spellEnd"/>
      <w:r>
        <w:rPr>
          <w:rFonts w:ascii="Times New Roman" w:eastAsia="Times New Roman" w:hAnsi="Times New Roman" w:cs="Times New Roman"/>
          <w:kern w:val="0"/>
          <w:sz w:val="24"/>
          <w:szCs w:val="24"/>
          <w:lang w:eastAsia="en-IN"/>
          <w14:ligatures w14:val="none"/>
        </w:rPr>
        <w:t xml:space="preserve"> and real-time navigation.</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Support for NFC or QR code scanning for quick check-ins and ticket validations.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Integration with mobile device cameras for scanning documents or sharing photos.</w:t>
      </w:r>
      <w:proofErr w:type="gramEnd"/>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5C7E6D">
      <w:pPr>
        <w:spacing w:after="20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 Software Interfaces</w:t>
      </w:r>
    </w:p>
    <w:p w:rsidR="00487D0C" w:rsidRDefault="005C7E6D" w:rsidP="005C7E6D">
      <w:pPr>
        <w:numPr>
          <w:ilvl w:val="0"/>
          <w:numId w:val="108"/>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Payment Gateway Integ</w:t>
      </w:r>
      <w:r>
        <w:rPr>
          <w:rFonts w:ascii="Times New Roman" w:eastAsia="Times New Roman" w:hAnsi="Times New Roman" w:cs="Times New Roman"/>
          <w:kern w:val="0"/>
          <w:sz w:val="24"/>
          <w:szCs w:val="24"/>
          <w:lang w:eastAsia="en-IN"/>
          <w14:ligatures w14:val="none"/>
        </w:rPr>
        <w:t>ration:</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Integration with major payment gateways like PayPal, Stripe, and local payment systems.</w:t>
      </w:r>
      <w:proofErr w:type="gramEnd"/>
    </w:p>
    <w:p w:rsidR="00487D0C" w:rsidRDefault="005C7E6D" w:rsidP="005C7E6D">
      <w:pPr>
        <w:numPr>
          <w:ilvl w:val="0"/>
          <w:numId w:val="109"/>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Social Media Integration:</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Login options via Facebook, Google</w:t>
      </w:r>
      <w:r>
        <w:rPr>
          <w:rFonts w:ascii="Times New Roman" w:eastAsia="Times New Roman" w:hAnsi="Times New Roman" w:cs="Times New Roman"/>
          <w:kern w:val="0"/>
          <w:sz w:val="24"/>
          <w:szCs w:val="24"/>
          <w:lang w:val="en-US" w:eastAsia="en-IN"/>
          <w14:ligatures w14:val="none"/>
        </w:rPr>
        <w:t xml:space="preserve"> </w:t>
      </w:r>
      <w:r>
        <w:rPr>
          <w:rFonts w:ascii="Times New Roman" w:eastAsia="Times New Roman" w:hAnsi="Times New Roman" w:cs="Times New Roman"/>
          <w:kern w:val="0"/>
          <w:sz w:val="24"/>
          <w:szCs w:val="24"/>
          <w:lang w:eastAsia="en-IN"/>
          <w14:ligatures w14:val="none"/>
        </w:rPr>
        <w:t>or other social platforms.</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Sharing of itineraries, reviews, and travel experiences directly to soci</w:t>
      </w:r>
      <w:r>
        <w:rPr>
          <w:rFonts w:ascii="Times New Roman" w:eastAsia="Times New Roman" w:hAnsi="Times New Roman" w:cs="Times New Roman"/>
          <w:kern w:val="0"/>
          <w:sz w:val="24"/>
          <w:szCs w:val="24"/>
          <w:lang w:eastAsia="en-IN"/>
          <w14:ligatures w14:val="none"/>
        </w:rPr>
        <w:t>al media.</w:t>
      </w:r>
    </w:p>
    <w:p w:rsidR="00487D0C" w:rsidRDefault="005C7E6D" w:rsidP="005C7E6D">
      <w:pPr>
        <w:numPr>
          <w:ilvl w:val="0"/>
          <w:numId w:val="110"/>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Third-Party APIs: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Google Maps API for location tracking and navigation.</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Weather APIs to provide real-time weather updates for destinations.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Translation APIs for real-time multilingual chat support.</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spellStart"/>
      <w:proofErr w:type="gramStart"/>
      <w:r>
        <w:rPr>
          <w:rFonts w:ascii="Times New Roman" w:eastAsia="Times New Roman" w:hAnsi="Times New Roman" w:cs="Times New Roman"/>
          <w:kern w:val="0"/>
          <w:sz w:val="24"/>
          <w:szCs w:val="24"/>
          <w:lang w:eastAsia="en-IN"/>
          <w14:ligatures w14:val="none"/>
        </w:rPr>
        <w:t>TripAdvisor</w:t>
      </w:r>
      <w:proofErr w:type="spellEnd"/>
      <w:r>
        <w:rPr>
          <w:rFonts w:ascii="Times New Roman" w:eastAsia="Times New Roman" w:hAnsi="Times New Roman" w:cs="Times New Roman"/>
          <w:kern w:val="0"/>
          <w:sz w:val="24"/>
          <w:szCs w:val="24"/>
          <w:lang w:eastAsia="en-IN"/>
          <w14:ligatures w14:val="none"/>
        </w:rPr>
        <w:t xml:space="preserve"> or Yelp API for integrating reviews </w:t>
      </w:r>
      <w:r>
        <w:rPr>
          <w:rFonts w:ascii="Times New Roman" w:eastAsia="Times New Roman" w:hAnsi="Times New Roman" w:cs="Times New Roman"/>
          <w:kern w:val="0"/>
          <w:sz w:val="24"/>
          <w:szCs w:val="24"/>
          <w:lang w:eastAsia="en-IN"/>
          <w14:ligatures w14:val="none"/>
        </w:rPr>
        <w:t>and local recommendations.</w:t>
      </w:r>
      <w:proofErr w:type="gramEnd"/>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5C7E6D" w:rsidP="005C7E6D">
      <w:pPr>
        <w:numPr>
          <w:ilvl w:val="0"/>
          <w:numId w:val="111"/>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Messaging and Communication:</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Integration with chat platforms or in-house messaging APIs for real-time communication.</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Notification services like Firebase for sending push notifications and alerts.</w:t>
      </w:r>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5C7E6D">
      <w:pPr>
        <w:spacing w:after="20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 Communication Interfaces</w:t>
      </w:r>
    </w:p>
    <w:p w:rsidR="00487D0C" w:rsidRDefault="005C7E6D" w:rsidP="005C7E6D">
      <w:pPr>
        <w:numPr>
          <w:ilvl w:val="0"/>
          <w:numId w:val="112"/>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Email and SMS Services: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Automated emails and SMS for booking confirmations, reminders, and notifications.</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Integration with services like </w:t>
      </w:r>
      <w:proofErr w:type="spellStart"/>
      <w:r>
        <w:rPr>
          <w:rFonts w:ascii="Times New Roman" w:eastAsia="Times New Roman" w:hAnsi="Times New Roman" w:cs="Times New Roman"/>
          <w:kern w:val="0"/>
          <w:sz w:val="24"/>
          <w:szCs w:val="24"/>
          <w:lang w:eastAsia="en-IN"/>
          <w14:ligatures w14:val="none"/>
        </w:rPr>
        <w:t>Twilio</w:t>
      </w:r>
      <w:proofErr w:type="spellEnd"/>
      <w:r>
        <w:rPr>
          <w:rFonts w:ascii="Times New Roman" w:eastAsia="Times New Roman" w:hAnsi="Times New Roman" w:cs="Times New Roman"/>
          <w:kern w:val="0"/>
          <w:sz w:val="24"/>
          <w:szCs w:val="24"/>
          <w:lang w:eastAsia="en-IN"/>
          <w14:ligatures w14:val="none"/>
        </w:rPr>
        <w:t xml:space="preserve"> or </w:t>
      </w:r>
      <w:proofErr w:type="spellStart"/>
      <w:r>
        <w:rPr>
          <w:rFonts w:ascii="Times New Roman" w:eastAsia="Times New Roman" w:hAnsi="Times New Roman" w:cs="Times New Roman"/>
          <w:kern w:val="0"/>
          <w:sz w:val="24"/>
          <w:szCs w:val="24"/>
          <w:lang w:eastAsia="en-IN"/>
          <w14:ligatures w14:val="none"/>
        </w:rPr>
        <w:t>SendGrid</w:t>
      </w:r>
      <w:proofErr w:type="spellEnd"/>
      <w:r>
        <w:rPr>
          <w:rFonts w:ascii="Times New Roman" w:eastAsia="Times New Roman" w:hAnsi="Times New Roman" w:cs="Times New Roman"/>
          <w:kern w:val="0"/>
          <w:sz w:val="24"/>
          <w:szCs w:val="24"/>
          <w:lang w:eastAsia="en-IN"/>
          <w14:ligatures w14:val="none"/>
        </w:rPr>
        <w:t xml:space="preserve"> for reliable delivery.</w:t>
      </w:r>
      <w:proofErr w:type="gramEnd"/>
    </w:p>
    <w:p w:rsidR="00487D0C" w:rsidRDefault="005C7E6D" w:rsidP="005C7E6D">
      <w:pPr>
        <w:numPr>
          <w:ilvl w:val="0"/>
          <w:numId w:val="112"/>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Voice and Video Call Support:</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Optional VoIP functionality for direct </w:t>
      </w:r>
      <w:r>
        <w:rPr>
          <w:rFonts w:ascii="Times New Roman" w:eastAsia="Times New Roman" w:hAnsi="Times New Roman" w:cs="Times New Roman"/>
          <w:kern w:val="0"/>
          <w:sz w:val="24"/>
          <w:szCs w:val="24"/>
          <w:lang w:eastAsia="en-IN"/>
          <w14:ligatures w14:val="none"/>
        </w:rPr>
        <w:t xml:space="preserve">communication between </w:t>
      </w:r>
      <w:proofErr w:type="spellStart"/>
      <w:r>
        <w:rPr>
          <w:rFonts w:ascii="Times New Roman" w:eastAsia="Times New Roman" w:hAnsi="Times New Roman" w:cs="Times New Roman"/>
          <w:kern w:val="0"/>
          <w:sz w:val="24"/>
          <w:szCs w:val="24"/>
          <w:lang w:eastAsia="en-IN"/>
          <w14:ligatures w14:val="none"/>
        </w:rPr>
        <w:t>travelers</w:t>
      </w:r>
      <w:proofErr w:type="spellEnd"/>
      <w:r>
        <w:rPr>
          <w:rFonts w:ascii="Times New Roman" w:eastAsia="Times New Roman" w:hAnsi="Times New Roman" w:cs="Times New Roman"/>
          <w:kern w:val="0"/>
          <w:sz w:val="24"/>
          <w:szCs w:val="24"/>
          <w:lang w:eastAsia="en-IN"/>
          <w14:ligatures w14:val="none"/>
        </w:rPr>
        <w:t xml:space="preserve"> and guides.</w:t>
      </w:r>
      <w:proofErr w:type="gramEnd"/>
    </w:p>
    <w:p w:rsidR="00487D0C" w:rsidRDefault="005C7E6D">
      <w:pPr>
        <w:spacing w:after="200" w:line="240" w:lineRule="auto"/>
        <w:rPr>
          <w:rFonts w:ascii="Times New Roman" w:eastAsia="Times New Roman" w:hAnsi="Times New Roman" w:cs="Times New Roman"/>
          <w:kern w:val="0"/>
          <w:sz w:val="24"/>
          <w:szCs w:val="24"/>
          <w:lang w:val="en-US" w:eastAsia="en-IN"/>
          <w14:ligatures w14:val="none"/>
        </w:rPr>
      </w:pPr>
      <w:proofErr w:type="gramStart"/>
      <w:r>
        <w:rPr>
          <w:rFonts w:ascii="Times New Roman" w:eastAsia="Times New Roman" w:hAnsi="Times New Roman" w:cs="Times New Roman"/>
          <w:kern w:val="0"/>
          <w:sz w:val="24"/>
          <w:szCs w:val="24"/>
          <w:lang w:eastAsia="en-IN"/>
          <w14:ligatures w14:val="none"/>
        </w:rPr>
        <w:t>Integration with video conferencing platforms like Zoom or Google Meet for virtual tours or pre-tour discussions</w:t>
      </w:r>
      <w:r>
        <w:rPr>
          <w:rFonts w:ascii="Times New Roman" w:eastAsia="Times New Roman" w:hAnsi="Times New Roman" w:cs="Times New Roman"/>
          <w:kern w:val="0"/>
          <w:sz w:val="24"/>
          <w:szCs w:val="24"/>
          <w:lang w:val="en-US" w:eastAsia="en-IN"/>
          <w14:ligatures w14:val="none"/>
        </w:rPr>
        <w:t>.</w:t>
      </w:r>
      <w:proofErr w:type="gramEnd"/>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5C7E6D">
      <w:pPr>
        <w:spacing w:after="200" w:line="240" w:lineRule="auto"/>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5. Data Interfaces</w:t>
      </w:r>
    </w:p>
    <w:p w:rsidR="00487D0C" w:rsidRDefault="005C7E6D" w:rsidP="005C7E6D">
      <w:pPr>
        <w:numPr>
          <w:ilvl w:val="0"/>
          <w:numId w:val="113"/>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Database Integration:</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Connection to a secure database system for storing user </w:t>
      </w:r>
      <w:r>
        <w:rPr>
          <w:rFonts w:ascii="Times New Roman" w:eastAsia="Times New Roman" w:hAnsi="Times New Roman" w:cs="Times New Roman"/>
          <w:kern w:val="0"/>
          <w:sz w:val="24"/>
          <w:szCs w:val="24"/>
          <w:lang w:eastAsia="en-IN"/>
          <w14:ligatures w14:val="none"/>
        </w:rPr>
        <w:t>profiles, tour details, and transactions.</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Cloud-based storage solutions for scalability and reliability.</w:t>
      </w:r>
      <w:proofErr w:type="gramEnd"/>
    </w:p>
    <w:p w:rsidR="00487D0C" w:rsidRDefault="005C7E6D" w:rsidP="005C7E6D">
      <w:pPr>
        <w:numPr>
          <w:ilvl w:val="0"/>
          <w:numId w:val="113"/>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Analytics and Reporting Tools: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Integration with analytics platforms like Google Analytics for user </w:t>
      </w:r>
      <w:proofErr w:type="spellStart"/>
      <w:r>
        <w:rPr>
          <w:rFonts w:ascii="Times New Roman" w:eastAsia="Times New Roman" w:hAnsi="Times New Roman" w:cs="Times New Roman"/>
          <w:kern w:val="0"/>
          <w:sz w:val="24"/>
          <w:szCs w:val="24"/>
          <w:lang w:eastAsia="en-IN"/>
          <w14:ligatures w14:val="none"/>
        </w:rPr>
        <w:t>behavior</w:t>
      </w:r>
      <w:proofErr w:type="spellEnd"/>
      <w:r>
        <w:rPr>
          <w:rFonts w:ascii="Times New Roman" w:eastAsia="Times New Roman" w:hAnsi="Times New Roman" w:cs="Times New Roman"/>
          <w:kern w:val="0"/>
          <w:sz w:val="24"/>
          <w:szCs w:val="24"/>
          <w:lang w:eastAsia="en-IN"/>
          <w14:ligatures w14:val="none"/>
        </w:rPr>
        <w:t xml:space="preserve"> tracking.</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Dashboard for insights into booki</w:t>
      </w:r>
      <w:r>
        <w:rPr>
          <w:rFonts w:ascii="Times New Roman" w:eastAsia="Times New Roman" w:hAnsi="Times New Roman" w:cs="Times New Roman"/>
          <w:kern w:val="0"/>
          <w:sz w:val="24"/>
          <w:szCs w:val="24"/>
          <w:lang w:eastAsia="en-IN"/>
          <w14:ligatures w14:val="none"/>
        </w:rPr>
        <w:t>ngs, user engagement, and financial reports for guides.</w:t>
      </w:r>
      <w:proofErr w:type="gramEnd"/>
    </w:p>
    <w:p w:rsidR="00487D0C" w:rsidRDefault="005C7E6D" w:rsidP="005C7E6D">
      <w:pPr>
        <w:numPr>
          <w:ilvl w:val="0"/>
          <w:numId w:val="113"/>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Travel Content Sources: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APIs from travel content providers for information on attractions, transportation options, and travel tips.</w:t>
      </w:r>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487D0C">
      <w:pPr>
        <w:spacing w:after="200" w:line="240" w:lineRule="auto"/>
        <w:rPr>
          <w:rFonts w:ascii="Times New Roman" w:eastAsia="Times New Roman" w:hAnsi="Times New Roman" w:cs="Times New Roman"/>
          <w:kern w:val="0"/>
          <w:sz w:val="24"/>
          <w:szCs w:val="24"/>
          <w:lang w:eastAsia="en-IN"/>
          <w14:ligatures w14:val="none"/>
        </w:rPr>
      </w:pP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6. External System Integration</w:t>
      </w:r>
    </w:p>
    <w:p w:rsidR="00487D0C" w:rsidRDefault="005C7E6D" w:rsidP="005C7E6D">
      <w:pPr>
        <w:numPr>
          <w:ilvl w:val="0"/>
          <w:numId w:val="114"/>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Local Transportation Services: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Integration with ride-hailing apps like </w:t>
      </w:r>
      <w:proofErr w:type="spellStart"/>
      <w:r>
        <w:rPr>
          <w:rFonts w:ascii="Times New Roman" w:eastAsia="Times New Roman" w:hAnsi="Times New Roman" w:cs="Times New Roman"/>
          <w:kern w:val="0"/>
          <w:sz w:val="24"/>
          <w:szCs w:val="24"/>
          <w:lang w:eastAsia="en-IN"/>
          <w14:ligatures w14:val="none"/>
        </w:rPr>
        <w:t>Uber</w:t>
      </w:r>
      <w:proofErr w:type="spellEnd"/>
      <w:r>
        <w:rPr>
          <w:rFonts w:ascii="Times New Roman" w:eastAsia="Times New Roman" w:hAnsi="Times New Roman" w:cs="Times New Roman"/>
          <w:kern w:val="0"/>
          <w:sz w:val="24"/>
          <w:szCs w:val="24"/>
          <w:lang w:eastAsia="en-IN"/>
          <w14:ligatures w14:val="none"/>
        </w:rPr>
        <w:t xml:space="preserve"> or </w:t>
      </w:r>
      <w:proofErr w:type="spellStart"/>
      <w:r>
        <w:rPr>
          <w:rFonts w:ascii="Times New Roman" w:eastAsia="Times New Roman" w:hAnsi="Times New Roman" w:cs="Times New Roman"/>
          <w:kern w:val="0"/>
          <w:sz w:val="24"/>
          <w:szCs w:val="24"/>
          <w:lang w:eastAsia="en-IN"/>
          <w14:ligatures w14:val="none"/>
        </w:rPr>
        <w:t>Lyft</w:t>
      </w:r>
      <w:proofErr w:type="spellEnd"/>
      <w:r>
        <w:rPr>
          <w:rFonts w:ascii="Times New Roman" w:eastAsia="Times New Roman" w:hAnsi="Times New Roman" w:cs="Times New Roman"/>
          <w:kern w:val="0"/>
          <w:sz w:val="24"/>
          <w:szCs w:val="24"/>
          <w:lang w:eastAsia="en-IN"/>
          <w14:ligatures w14:val="none"/>
        </w:rPr>
        <w:t xml:space="preserve"> for seamless transportation.</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Links to public transportation schedules and ticketing systems.</w:t>
      </w:r>
      <w:proofErr w:type="gramEnd"/>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Accommodation Platforms: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 xml:space="preserve">Partnerships with hotels, </w:t>
      </w:r>
      <w:proofErr w:type="spellStart"/>
      <w:r>
        <w:rPr>
          <w:rFonts w:ascii="Times New Roman" w:eastAsia="Times New Roman" w:hAnsi="Times New Roman" w:cs="Times New Roman"/>
          <w:kern w:val="0"/>
          <w:sz w:val="24"/>
          <w:szCs w:val="24"/>
          <w:lang w:eastAsia="en-IN"/>
          <w14:ligatures w14:val="none"/>
        </w:rPr>
        <w:t>Airbnb</w:t>
      </w:r>
      <w:proofErr w:type="spellEnd"/>
      <w:r>
        <w:rPr>
          <w:rFonts w:ascii="Times New Roman" w:eastAsia="Times New Roman" w:hAnsi="Times New Roman" w:cs="Times New Roman"/>
          <w:kern w:val="0"/>
          <w:sz w:val="24"/>
          <w:szCs w:val="24"/>
          <w:lang w:eastAsia="en-IN"/>
          <w14:ligatures w14:val="none"/>
        </w:rPr>
        <w:t>, or other booking platforms for accommodation sugges</w:t>
      </w:r>
      <w:r>
        <w:rPr>
          <w:rFonts w:ascii="Times New Roman" w:eastAsia="Times New Roman" w:hAnsi="Times New Roman" w:cs="Times New Roman"/>
          <w:kern w:val="0"/>
          <w:sz w:val="24"/>
          <w:szCs w:val="24"/>
          <w:lang w:eastAsia="en-IN"/>
          <w14:ligatures w14:val="none"/>
        </w:rPr>
        <w:t>tions.</w:t>
      </w:r>
      <w:proofErr w:type="gramEnd"/>
    </w:p>
    <w:p w:rsidR="00487D0C" w:rsidRDefault="005C7E6D" w:rsidP="005C7E6D">
      <w:pPr>
        <w:numPr>
          <w:ilvl w:val="0"/>
          <w:numId w:val="115"/>
        </w:numPr>
        <w:spacing w:after="2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Travel Insurance Providers:</w:t>
      </w:r>
    </w:p>
    <w:p w:rsidR="00487D0C" w:rsidRDefault="005C7E6D">
      <w:pPr>
        <w:spacing w:after="200" w:line="240" w:lineRule="auto"/>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kern w:val="0"/>
          <w:sz w:val="24"/>
          <w:szCs w:val="24"/>
          <w:lang w:eastAsia="en-IN"/>
          <w14:ligatures w14:val="none"/>
        </w:rPr>
        <w:t>Direct integration for users to purchase or link their travel insurance.</w:t>
      </w:r>
      <w:proofErr w:type="gramEnd"/>
    </w:p>
    <w:p w:rsidR="00487D0C" w:rsidRDefault="005C7E6D">
      <w:pPr>
        <w:spacing w:after="200" w:line="276" w:lineRule="auto"/>
        <w:rPr>
          <w:rFonts w:ascii="Cambria" w:eastAsia="MS Mincho" w:hAnsi="Cambria" w:cs="Times New Roman"/>
          <w:kern w:val="0"/>
          <w:lang w:val="en-US"/>
          <w14:ligatures w14:val="none"/>
        </w:rPr>
      </w:pPr>
      <w:r>
        <w:rPr>
          <w:rFonts w:ascii="Cambria" w:eastAsia="MS Mincho" w:hAnsi="Cambria" w:cs="Times New Roman"/>
          <w:kern w:val="0"/>
          <w:lang w:val="en-US"/>
          <w14:ligatures w14:val="none"/>
        </w:rPr>
        <w:br w:type="page"/>
      </w:r>
    </w:p>
    <w:p w:rsidR="00487D0C" w:rsidRDefault="005C7E6D">
      <w:pPr>
        <w:keepNext/>
        <w:keepLines/>
        <w:spacing w:before="480" w:after="0" w:line="276" w:lineRule="auto"/>
        <w:ind w:left="360"/>
        <w:outlineLvl w:val="0"/>
        <w:rPr>
          <w:rFonts w:ascii="Times New Roman" w:eastAsia="MS Gothic" w:hAnsi="Times New Roman" w:cs="Times New Roman"/>
          <w:b/>
          <w:bCs/>
          <w:color w:val="000000" w:themeColor="text1"/>
          <w:kern w:val="0"/>
          <w:sz w:val="24"/>
          <w:szCs w:val="24"/>
          <w:lang w:val="en-US"/>
          <w14:ligatures w14:val="none"/>
        </w:rPr>
      </w:pPr>
      <w:r>
        <w:rPr>
          <w:rFonts w:ascii="Times New Roman" w:eastAsia="MS Gothic" w:hAnsi="Times New Roman" w:cs="Times New Roman"/>
          <w:b/>
          <w:bCs/>
          <w:color w:val="000000" w:themeColor="text1"/>
          <w:kern w:val="0"/>
          <w:sz w:val="24"/>
          <w:szCs w:val="24"/>
          <w:lang w:val="en-US"/>
          <w14:ligatures w14:val="none"/>
        </w:rPr>
        <w:lastRenderedPageBreak/>
        <w:t>System Features</w:t>
      </w:r>
    </w:p>
    <w:p w:rsidR="00487D0C" w:rsidRDefault="00487D0C">
      <w:pPr>
        <w:keepNext/>
        <w:keepLines/>
        <w:spacing w:before="480" w:after="0" w:line="276" w:lineRule="auto"/>
        <w:ind w:left="360"/>
        <w:outlineLvl w:val="0"/>
        <w:rPr>
          <w:rFonts w:ascii="Times New Roman" w:eastAsia="MS Gothic" w:hAnsi="Times New Roman" w:cs="Times New Roman"/>
          <w:b/>
          <w:bCs/>
          <w:color w:val="000000" w:themeColor="text1"/>
          <w:kern w:val="0"/>
          <w:sz w:val="24"/>
          <w:szCs w:val="24"/>
          <w:lang w:val="en-US"/>
          <w14:ligatures w14:val="none"/>
        </w:rPr>
      </w:pP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 xml:space="preserve">1 </w:t>
      </w:r>
      <w:r>
        <w:rPr>
          <w:rFonts w:ascii="Times New Roman" w:eastAsia="MS Mincho" w:hAnsi="Times New Roman" w:cs="Times New Roman"/>
          <w:b/>
          <w:bCs/>
          <w:color w:val="000000" w:themeColor="text1"/>
          <w:kern w:val="0"/>
          <w:sz w:val="24"/>
          <w:szCs w:val="24"/>
          <w:lang w:val="en-US"/>
          <w14:ligatures w14:val="none"/>
        </w:rPr>
        <w:t>User Registration and Profiles</w:t>
      </w:r>
    </w:p>
    <w:p w:rsidR="00487D0C" w:rsidRDefault="005C7E6D" w:rsidP="005C7E6D">
      <w:pPr>
        <w:numPr>
          <w:ilvl w:val="0"/>
          <w:numId w:val="116"/>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 xml:space="preserve"> Secure user sign-up and login functionality using email, phone, or social media accounts.</w:t>
      </w:r>
    </w:p>
    <w:p w:rsidR="00487D0C" w:rsidRDefault="005C7E6D" w:rsidP="005C7E6D">
      <w:pPr>
        <w:numPr>
          <w:ilvl w:val="0"/>
          <w:numId w:val="116"/>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Personalized profiles for travelers and tour guides, showcasing preferences, past trips, and ratings.</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proofErr w:type="gramStart"/>
      <w:r>
        <w:rPr>
          <w:rFonts w:ascii="Times New Roman" w:eastAsia="MS Mincho" w:hAnsi="Times New Roman" w:cs="Times New Roman"/>
          <w:b/>
          <w:bCs/>
          <w:color w:val="000000" w:themeColor="text1"/>
          <w:kern w:val="0"/>
          <w:sz w:val="24"/>
          <w:szCs w:val="24"/>
          <w14:ligatures w14:val="none"/>
        </w:rPr>
        <w:t>2</w:t>
      </w:r>
      <w:r>
        <w:rPr>
          <w:rFonts w:ascii="Times New Roman" w:eastAsia="MS Mincho" w:hAnsi="Times New Roman" w:cs="Times New Roman"/>
          <w:b/>
          <w:bCs/>
          <w:color w:val="000000" w:themeColor="text1"/>
          <w:kern w:val="0"/>
          <w:sz w:val="24"/>
          <w:szCs w:val="24"/>
          <w:lang w:val="en-US"/>
          <w14:ligatures w14:val="none"/>
        </w:rPr>
        <w:t xml:space="preserve">  Search</w:t>
      </w:r>
      <w:proofErr w:type="gramEnd"/>
      <w:r>
        <w:rPr>
          <w:rFonts w:ascii="Times New Roman" w:eastAsia="MS Mincho" w:hAnsi="Times New Roman" w:cs="Times New Roman"/>
          <w:b/>
          <w:bCs/>
          <w:color w:val="000000" w:themeColor="text1"/>
          <w:kern w:val="0"/>
          <w:sz w:val="24"/>
          <w:szCs w:val="24"/>
          <w:lang w:val="en-US"/>
          <w14:ligatures w14:val="none"/>
        </w:rPr>
        <w:t xml:space="preserve"> and Discovery</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proofErr w:type="gramStart"/>
      <w:r>
        <w:rPr>
          <w:rFonts w:ascii="Times New Roman" w:eastAsia="MS Mincho" w:hAnsi="Times New Roman" w:cs="Times New Roman"/>
          <w:color w:val="000000" w:themeColor="text1"/>
          <w:kern w:val="0"/>
          <w:sz w:val="24"/>
          <w:szCs w:val="24"/>
          <w:lang w:val="en-US"/>
          <w14:ligatures w14:val="none"/>
        </w:rPr>
        <w:t>·  Advanced</w:t>
      </w:r>
      <w:proofErr w:type="gramEnd"/>
      <w:r>
        <w:rPr>
          <w:rFonts w:ascii="Times New Roman" w:eastAsia="MS Mincho" w:hAnsi="Times New Roman" w:cs="Times New Roman"/>
          <w:color w:val="000000" w:themeColor="text1"/>
          <w:kern w:val="0"/>
          <w:sz w:val="24"/>
          <w:szCs w:val="24"/>
          <w:lang w:val="en-US"/>
          <w14:ligatures w14:val="none"/>
        </w:rPr>
        <w:t xml:space="preserve"> search options to find tour guides, destinations, or activities based on preferences.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 xml:space="preserve">Filters for budget, travel </w:t>
      </w:r>
      <w:r>
        <w:rPr>
          <w:rFonts w:ascii="Times New Roman" w:eastAsia="MS Mincho" w:hAnsi="Times New Roman" w:cs="Times New Roman"/>
          <w:color w:val="000000" w:themeColor="text1"/>
          <w:kern w:val="0"/>
          <w:sz w:val="24"/>
          <w:szCs w:val="24"/>
          <w:lang w:val="en-US"/>
          <w14:ligatures w14:val="none"/>
        </w:rPr>
        <w:t>style, group size, and specific interests (e.g., cultural, adventure, culinary tours).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AI-powered recommendations for destinations, guides, and itineraries tailored to user preferences.</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 xml:space="preserve">3. </w:t>
      </w:r>
      <w:r>
        <w:rPr>
          <w:rFonts w:ascii="Times New Roman" w:eastAsia="MS Mincho" w:hAnsi="Times New Roman" w:cs="Times New Roman"/>
          <w:b/>
          <w:bCs/>
          <w:color w:val="000000" w:themeColor="text1"/>
          <w:kern w:val="0"/>
          <w:sz w:val="24"/>
          <w:szCs w:val="24"/>
          <w:lang w:val="en-US"/>
          <w14:ligatures w14:val="none"/>
        </w:rPr>
        <w:t>Tour Guide Listings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proofErr w:type="gramStart"/>
      <w:r>
        <w:rPr>
          <w:rFonts w:ascii="Times New Roman" w:eastAsia="MS Mincho" w:hAnsi="Times New Roman" w:cs="Times New Roman"/>
          <w:color w:val="000000" w:themeColor="text1"/>
          <w:kern w:val="0"/>
          <w:sz w:val="24"/>
          <w:szCs w:val="24"/>
          <w:lang w:val="en-US"/>
          <w14:ligatures w14:val="none"/>
        </w:rPr>
        <w:t>·  Verified</w:t>
      </w:r>
      <w:proofErr w:type="gramEnd"/>
      <w:r>
        <w:rPr>
          <w:rFonts w:ascii="Times New Roman" w:eastAsia="MS Mincho" w:hAnsi="Times New Roman" w:cs="Times New Roman"/>
          <w:color w:val="000000" w:themeColor="text1"/>
          <w:kern w:val="0"/>
          <w:sz w:val="24"/>
          <w:szCs w:val="24"/>
          <w:lang w:val="en-US"/>
          <w14:ligatures w14:val="none"/>
        </w:rPr>
        <w:t xml:space="preserve"> profiles for professional guides, i</w:t>
      </w:r>
      <w:r>
        <w:rPr>
          <w:rFonts w:ascii="Times New Roman" w:eastAsia="MS Mincho" w:hAnsi="Times New Roman" w:cs="Times New Roman"/>
          <w:color w:val="000000" w:themeColor="text1"/>
          <w:kern w:val="0"/>
          <w:sz w:val="24"/>
          <w:szCs w:val="24"/>
          <w:lang w:val="en-US"/>
          <w14:ligatures w14:val="none"/>
        </w:rPr>
        <w:t>ncluding bio, certifications, expertise, and reviews.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Multimedia content such as photos, videos, and sample itineraries for better decision-making.</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4.</w:t>
      </w:r>
      <w:r>
        <w:rPr>
          <w:rFonts w:ascii="Times New Roman" w:eastAsia="MS Mincho" w:hAnsi="Times New Roman" w:cs="Times New Roman"/>
          <w:b/>
          <w:bCs/>
          <w:color w:val="000000" w:themeColor="text1"/>
          <w:kern w:val="0"/>
          <w:sz w:val="24"/>
          <w:szCs w:val="24"/>
          <w:lang w:val="en-US"/>
          <w14:ligatures w14:val="none"/>
        </w:rPr>
        <w:t xml:space="preserve"> Itinerary Planning and Customization</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 xml:space="preserve"> Interactive itinerary builder allowing users to customize their travel plans with guides.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Real-time itinerary updates and notifications for schedule changes or additional activities.</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5.</w:t>
      </w:r>
      <w:r>
        <w:rPr>
          <w:rFonts w:ascii="Times New Roman" w:eastAsia="MS Mincho" w:hAnsi="Times New Roman" w:cs="Times New Roman"/>
          <w:b/>
          <w:bCs/>
          <w:color w:val="000000" w:themeColor="text1"/>
          <w:kern w:val="0"/>
          <w:sz w:val="24"/>
          <w:szCs w:val="24"/>
          <w:lang w:val="en-US"/>
          <w14:ligatures w14:val="none"/>
        </w:rPr>
        <w:t xml:space="preserve"> Booking and Payments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 xml:space="preserve"> Seamless booking process for tours and activiti</w:t>
      </w:r>
      <w:r>
        <w:rPr>
          <w:rFonts w:ascii="Times New Roman" w:eastAsia="MS Mincho" w:hAnsi="Times New Roman" w:cs="Times New Roman"/>
          <w:color w:val="000000" w:themeColor="text1"/>
          <w:kern w:val="0"/>
          <w:sz w:val="24"/>
          <w:szCs w:val="24"/>
          <w:lang w:val="en-US"/>
          <w14:ligatures w14:val="none"/>
        </w:rPr>
        <w:t>es with transparent pricing.</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Integration with multiple payment gateways for secure transactions.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Support for split payments, group bookings, and installment options.</w:t>
      </w:r>
    </w:p>
    <w:p w:rsidR="00487D0C" w:rsidRDefault="00487D0C">
      <w:pPr>
        <w:spacing w:after="200" w:line="276" w:lineRule="auto"/>
        <w:rPr>
          <w:rFonts w:ascii="Times New Roman" w:eastAsia="MS Mincho" w:hAnsi="Times New Roman" w:cs="Times New Roman"/>
          <w:b/>
          <w:bCs/>
          <w:color w:val="000000" w:themeColor="text1"/>
          <w:kern w:val="0"/>
          <w:sz w:val="24"/>
          <w:szCs w:val="24"/>
          <w14:ligatures w14:val="none"/>
        </w:rPr>
      </w:pPr>
    </w:p>
    <w:p w:rsidR="00487D0C" w:rsidRDefault="00487D0C">
      <w:pPr>
        <w:spacing w:after="200" w:line="276" w:lineRule="auto"/>
        <w:rPr>
          <w:rFonts w:ascii="Times New Roman" w:eastAsia="MS Mincho" w:hAnsi="Times New Roman" w:cs="Times New Roman"/>
          <w:b/>
          <w:bCs/>
          <w:color w:val="000000" w:themeColor="text1"/>
          <w:kern w:val="0"/>
          <w:sz w:val="24"/>
          <w:szCs w:val="24"/>
          <w14:ligatures w14:val="none"/>
        </w:rPr>
      </w:pP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6.</w:t>
      </w:r>
      <w:r>
        <w:rPr>
          <w:rFonts w:ascii="Times New Roman" w:eastAsia="MS Mincho" w:hAnsi="Times New Roman" w:cs="Times New Roman"/>
          <w:b/>
          <w:bCs/>
          <w:color w:val="000000" w:themeColor="text1"/>
          <w:kern w:val="0"/>
          <w:sz w:val="24"/>
          <w:szCs w:val="24"/>
          <w:lang w:val="en-US"/>
          <w14:ligatures w14:val="none"/>
        </w:rPr>
        <w:t xml:space="preserve"> Real-Time Communication</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 xml:space="preserve">In-app chat feature for travelers to communicate with guides </w:t>
      </w:r>
      <w:r>
        <w:rPr>
          <w:rFonts w:ascii="Times New Roman" w:eastAsia="MS Mincho" w:hAnsi="Times New Roman" w:cs="Times New Roman"/>
          <w:color w:val="000000" w:themeColor="text1"/>
          <w:kern w:val="0"/>
          <w:sz w:val="24"/>
          <w:szCs w:val="24"/>
          <w:lang w:val="en-US"/>
          <w14:ligatures w14:val="none"/>
        </w:rPr>
        <w:t>before, during, and after the trip.</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Notifications and reminders for scheduled activities and updates.</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7.</w:t>
      </w:r>
      <w:r>
        <w:rPr>
          <w:rFonts w:ascii="Times New Roman" w:eastAsia="MS Mincho" w:hAnsi="Times New Roman" w:cs="Times New Roman"/>
          <w:b/>
          <w:bCs/>
          <w:color w:val="000000" w:themeColor="text1"/>
          <w:kern w:val="0"/>
          <w:sz w:val="24"/>
          <w:szCs w:val="24"/>
          <w:lang w:val="en-US"/>
          <w14:ligatures w14:val="none"/>
        </w:rPr>
        <w:t xml:space="preserve"> </w:t>
      </w:r>
      <w:proofErr w:type="spellStart"/>
      <w:r>
        <w:rPr>
          <w:rFonts w:ascii="Times New Roman" w:eastAsia="MS Mincho" w:hAnsi="Times New Roman" w:cs="Times New Roman"/>
          <w:b/>
          <w:bCs/>
          <w:color w:val="000000" w:themeColor="text1"/>
          <w:kern w:val="0"/>
          <w:sz w:val="24"/>
          <w:szCs w:val="24"/>
          <w:lang w:val="en-US"/>
          <w14:ligatures w14:val="none"/>
        </w:rPr>
        <w:t>Geolocation</w:t>
      </w:r>
      <w:proofErr w:type="spellEnd"/>
      <w:r>
        <w:rPr>
          <w:rFonts w:ascii="Times New Roman" w:eastAsia="MS Mincho" w:hAnsi="Times New Roman" w:cs="Times New Roman"/>
          <w:b/>
          <w:bCs/>
          <w:color w:val="000000" w:themeColor="text1"/>
          <w:kern w:val="0"/>
          <w:sz w:val="24"/>
          <w:szCs w:val="24"/>
          <w:lang w:val="en-US"/>
          <w14:ligatures w14:val="none"/>
        </w:rPr>
        <w:t xml:space="preserve"> and Navigation</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 xml:space="preserve"> Interactive maps with real-time navigation for meeting points, attractions, and routes.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 xml:space="preserve">Location tracking to ensure safety </w:t>
      </w:r>
      <w:r>
        <w:rPr>
          <w:rFonts w:ascii="Times New Roman" w:eastAsia="MS Mincho" w:hAnsi="Times New Roman" w:cs="Times New Roman"/>
          <w:color w:val="000000" w:themeColor="text1"/>
          <w:kern w:val="0"/>
          <w:sz w:val="24"/>
          <w:szCs w:val="24"/>
          <w:lang w:val="en-US"/>
          <w14:ligatures w14:val="none"/>
        </w:rPr>
        <w:t>and coordination during tours.</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8.</w:t>
      </w:r>
      <w:r>
        <w:rPr>
          <w:rFonts w:ascii="Times New Roman" w:eastAsia="MS Mincho" w:hAnsi="Times New Roman" w:cs="Times New Roman"/>
          <w:b/>
          <w:bCs/>
          <w:color w:val="000000" w:themeColor="text1"/>
          <w:kern w:val="0"/>
          <w:sz w:val="24"/>
          <w:szCs w:val="24"/>
          <w:lang w:val="en-US"/>
          <w14:ligatures w14:val="none"/>
        </w:rPr>
        <w:t xml:space="preserve"> Ratings and Reviews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User-generated reviews and ratings for guides and tours to ensure quality and trust.</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Feedback mechanism to continuously improve the platform’s offerings.</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9.</w:t>
      </w:r>
      <w:r>
        <w:rPr>
          <w:rFonts w:ascii="Times New Roman" w:eastAsia="MS Mincho" w:hAnsi="Times New Roman" w:cs="Times New Roman"/>
          <w:b/>
          <w:bCs/>
          <w:color w:val="000000" w:themeColor="text1"/>
          <w:kern w:val="0"/>
          <w:sz w:val="24"/>
          <w:szCs w:val="24"/>
          <w:lang w:val="en-US"/>
          <w14:ligatures w14:val="none"/>
        </w:rPr>
        <w:t xml:space="preserve"> Travel Insights and Recommendations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AI-driven</w:t>
      </w:r>
      <w:r>
        <w:rPr>
          <w:rFonts w:ascii="Times New Roman" w:eastAsia="MS Mincho" w:hAnsi="Times New Roman" w:cs="Times New Roman"/>
          <w:color w:val="000000" w:themeColor="text1"/>
          <w:kern w:val="0"/>
          <w:sz w:val="24"/>
          <w:szCs w:val="24"/>
          <w:lang w:val="en-US"/>
          <w14:ligatures w14:val="none"/>
        </w:rPr>
        <w:t xml:space="preserve"> suggestions for nearby attractions, local restaurants, and hidden gems.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Travel tips and cultural guides to enrich user experience.</w:t>
      </w:r>
    </w:p>
    <w:p w:rsidR="00487D0C" w:rsidRDefault="005C7E6D">
      <w:pPr>
        <w:spacing w:after="200" w:line="276" w:lineRule="auto"/>
        <w:rPr>
          <w:rFonts w:ascii="Times New Roman" w:eastAsia="MS Mincho" w:hAnsi="Times New Roman" w:cs="Times New Roman"/>
          <w:b/>
          <w:bCs/>
          <w:color w:val="000000" w:themeColor="text1"/>
          <w:kern w:val="0"/>
          <w:sz w:val="24"/>
          <w:szCs w:val="24"/>
          <w:lang w:val="en-US"/>
          <w14:ligatures w14:val="none"/>
        </w:rPr>
      </w:pPr>
      <w:r>
        <w:rPr>
          <w:rFonts w:ascii="Times New Roman" w:eastAsia="MS Mincho" w:hAnsi="Times New Roman" w:cs="Times New Roman"/>
          <w:b/>
          <w:bCs/>
          <w:color w:val="000000" w:themeColor="text1"/>
          <w:kern w:val="0"/>
          <w:sz w:val="24"/>
          <w:szCs w:val="24"/>
          <w14:ligatures w14:val="none"/>
        </w:rPr>
        <w:t xml:space="preserve">10. </w:t>
      </w:r>
      <w:r>
        <w:rPr>
          <w:rFonts w:ascii="Times New Roman" w:eastAsia="MS Mincho" w:hAnsi="Times New Roman" w:cs="Times New Roman"/>
          <w:b/>
          <w:bCs/>
          <w:color w:val="000000" w:themeColor="text1"/>
          <w:kern w:val="0"/>
          <w:sz w:val="24"/>
          <w:szCs w:val="24"/>
          <w:lang w:val="en-US"/>
          <w14:ligatures w14:val="none"/>
        </w:rPr>
        <w:t>Guide Management Dashboard</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 xml:space="preserve"> A dedicated portal for guides to manage their profiles, tours, bookings, and earnings.</w:t>
      </w:r>
    </w:p>
    <w:p w:rsidR="00487D0C" w:rsidRDefault="005C7E6D" w:rsidP="005C7E6D">
      <w:pPr>
        <w:numPr>
          <w:ilvl w:val="0"/>
          <w:numId w:val="117"/>
        </w:numPr>
        <w:spacing w:after="200" w:line="276" w:lineRule="auto"/>
        <w:rPr>
          <w:rFonts w:ascii="Times New Roman" w:eastAsia="MS Mincho" w:hAnsi="Times New Roman" w:cs="Times New Roman"/>
          <w:color w:val="000000" w:themeColor="text1"/>
          <w:kern w:val="0"/>
          <w:sz w:val="24"/>
          <w:szCs w:val="24"/>
          <w:lang w:val="en-US"/>
          <w14:ligatures w14:val="none"/>
        </w:rPr>
      </w:pPr>
      <w:r>
        <w:rPr>
          <w:rFonts w:ascii="Times New Roman" w:eastAsia="MS Mincho" w:hAnsi="Times New Roman" w:cs="Times New Roman"/>
          <w:color w:val="000000" w:themeColor="text1"/>
          <w:kern w:val="0"/>
          <w:sz w:val="24"/>
          <w:szCs w:val="24"/>
          <w:lang w:val="en-US"/>
          <w14:ligatures w14:val="none"/>
        </w:rPr>
        <w:t>Analytics and insights to help guides improve their services.</w:t>
      </w: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14:ligatures w14:val="none"/>
        </w:rPr>
      </w:pPr>
    </w:p>
    <w:p w:rsidR="00487D0C" w:rsidRDefault="00487D0C">
      <w:pPr>
        <w:spacing w:after="200" w:line="276" w:lineRule="auto"/>
        <w:rPr>
          <w:rFonts w:ascii="Cambria" w:eastAsia="MS Mincho" w:hAnsi="Cambria" w:cs="Times New Roman"/>
          <w:kern w:val="0"/>
          <w14:ligatures w14:val="none"/>
        </w:rPr>
      </w:pPr>
    </w:p>
    <w:p w:rsidR="00487D0C" w:rsidRDefault="005C7E6D">
      <w:pPr>
        <w:keepNext/>
        <w:keepLines/>
        <w:spacing w:before="480" w:after="0" w:line="276" w:lineRule="auto"/>
        <w:outlineLvl w:val="0"/>
        <w:rPr>
          <w:rFonts w:ascii="Calibri" w:eastAsia="MS Gothic" w:hAnsi="Calibri" w:cs="Calibri"/>
          <w:b/>
          <w:bCs/>
          <w:color w:val="8EAADB" w:themeColor="accent1" w:themeTint="99"/>
          <w:kern w:val="0"/>
          <w:sz w:val="28"/>
          <w:szCs w:val="28"/>
          <w:lang w:val="en-US"/>
          <w14:ligatures w14:val="none"/>
        </w:rPr>
      </w:pPr>
      <w:r>
        <w:rPr>
          <w:rFonts w:ascii="Calibri" w:eastAsia="MS Gothic" w:hAnsi="Calibri" w:cs="Calibri"/>
          <w:b/>
          <w:bCs/>
          <w:color w:val="8EAADB" w:themeColor="accent1" w:themeTint="99"/>
          <w:kern w:val="0"/>
          <w:sz w:val="28"/>
          <w:szCs w:val="28"/>
          <w14:ligatures w14:val="none"/>
        </w:rPr>
        <w:lastRenderedPageBreak/>
        <w:t>6 UML Diagram</w:t>
      </w:r>
      <w:r>
        <w:rPr>
          <w:rFonts w:ascii="Calibri" w:eastAsia="MS Gothic" w:hAnsi="Calibri" w:cs="Calibri"/>
          <w:b/>
          <w:bCs/>
          <w:color w:val="8EAADB" w:themeColor="accent1" w:themeTint="99"/>
          <w:kern w:val="0"/>
          <w:sz w:val="28"/>
          <w:szCs w:val="28"/>
          <w:lang w:val="en-US"/>
          <w14:ligatures w14:val="none"/>
        </w:rPr>
        <w:t>:</w:t>
      </w: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14:ligatures w14:val="none"/>
        </w:rPr>
        <w:t xml:space="preserve"> </w:t>
      </w:r>
      <w:r>
        <w:rPr>
          <w:rFonts w:ascii="Times New Roman" w:eastAsia="MS Gothic" w:hAnsi="Times New Roman" w:cs="Times New Roman"/>
          <w:b/>
          <w:bCs/>
          <w:color w:val="000000" w:themeColor="text1"/>
          <w:kern w:val="0"/>
          <w:sz w:val="24"/>
          <w:szCs w:val="24"/>
          <w14:ligatures w14:val="none"/>
        </w:rPr>
        <w:t>6</w:t>
      </w:r>
      <w:r>
        <w:rPr>
          <w:rFonts w:ascii="Times New Roman" w:eastAsia="MS Gothic" w:hAnsi="Times New Roman" w:cs="Times New Roman"/>
          <w:b/>
          <w:bCs/>
          <w:color w:val="000000" w:themeColor="text1"/>
          <w:kern w:val="0"/>
          <w:sz w:val="24"/>
          <w:szCs w:val="24"/>
          <w14:ligatures w14:val="none"/>
        </w:rPr>
        <w:t>.1</w:t>
      </w:r>
      <w:proofErr w:type="gramStart"/>
      <w:r>
        <w:rPr>
          <w:rFonts w:ascii="Times New Roman" w:eastAsia="MS Gothic" w:hAnsi="Times New Roman" w:cs="Times New Roman"/>
          <w:b/>
          <w:bCs/>
          <w:color w:val="000000" w:themeColor="text1"/>
          <w:kern w:val="0"/>
          <w:sz w:val="24"/>
          <w:szCs w:val="24"/>
          <w14:ligatures w14:val="none"/>
        </w:rPr>
        <w:t>.DFD</w:t>
      </w:r>
      <w:proofErr w:type="gramEnd"/>
    </w:p>
    <w:p w:rsidR="00487D0C" w:rsidRDefault="005C7E6D">
      <w:pPr>
        <w:keepNext/>
        <w:keepLines/>
        <w:spacing w:before="200" w:after="0" w:line="276" w:lineRule="auto"/>
        <w:outlineLvl w:val="1"/>
        <w:rPr>
          <w:rFonts w:ascii="Calibri" w:eastAsia="MS Gothic" w:hAnsi="Calibri" w:cs="Times New Roman"/>
          <w:b/>
          <w:bCs/>
          <w:color w:val="4F81BD"/>
          <w:kern w:val="0"/>
          <w:sz w:val="26"/>
          <w:szCs w:val="26"/>
          <w14:ligatures w14:val="none"/>
        </w:rPr>
      </w:pPr>
      <w:r>
        <w:rPr>
          <w:rFonts w:ascii="Calibri" w:eastAsia="MS Gothic" w:hAnsi="Calibri" w:cs="Times New Roman"/>
          <w:b/>
          <w:bCs/>
          <w:noProof/>
          <w:color w:val="4F81BD"/>
          <w:kern w:val="0"/>
          <w:sz w:val="26"/>
          <w:szCs w:val="26"/>
          <w:lang w:eastAsia="en-IN"/>
          <w14:ligatures w14:val="none"/>
        </w:rPr>
        <w:drawing>
          <wp:inline distT="0" distB="0" distL="114300" distR="114300">
            <wp:extent cx="5312410" cy="7292975"/>
            <wp:effectExtent l="0" t="0" r="6350" b="6985"/>
            <wp:docPr id="3" name="Picture 3" descr="diagram-export-12-30-2024-12_08_48-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export-12-30-2024-12_08_48-AM"/>
                    <pic:cNvPicPr>
                      <a:picLocks noChangeAspect="1"/>
                    </pic:cNvPicPr>
                  </pic:nvPicPr>
                  <pic:blipFill>
                    <a:blip r:embed="rId11"/>
                    <a:stretch>
                      <a:fillRect/>
                    </a:stretch>
                  </pic:blipFill>
                  <pic:spPr>
                    <a:xfrm>
                      <a:off x="0" y="0"/>
                      <a:ext cx="5312410" cy="7292975"/>
                    </a:xfrm>
                    <a:prstGeom prst="rect">
                      <a:avLst/>
                    </a:prstGeom>
                  </pic:spPr>
                </pic:pic>
              </a:graphicData>
            </a:graphic>
          </wp:inline>
        </w:drawing>
      </w: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14:ligatures w14:val="none"/>
        </w:rPr>
        <w:lastRenderedPageBreak/>
        <w:t>6</w:t>
      </w:r>
      <w:r>
        <w:rPr>
          <w:rFonts w:ascii="Times New Roman" w:eastAsia="MS Gothic" w:hAnsi="Times New Roman" w:cs="Times New Roman"/>
          <w:b/>
          <w:bCs/>
          <w:color w:val="000000" w:themeColor="text1"/>
          <w:kern w:val="0"/>
          <w:sz w:val="24"/>
          <w:szCs w:val="24"/>
          <w14:ligatures w14:val="none"/>
        </w:rPr>
        <w:t xml:space="preserve">.2 ERD </w:t>
      </w: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5C7E6D">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r>
        <w:rPr>
          <w:rFonts w:ascii="Calibri" w:eastAsia="MS Gothic" w:hAnsi="Calibri" w:cs="Times New Roman"/>
          <w:b/>
          <w:bCs/>
          <w:noProof/>
          <w:color w:val="4F81BD"/>
          <w:kern w:val="0"/>
          <w:sz w:val="26"/>
          <w:szCs w:val="26"/>
          <w:lang w:eastAsia="en-IN"/>
          <w14:ligatures w14:val="none"/>
        </w:rPr>
        <w:drawing>
          <wp:inline distT="0" distB="0" distL="114300" distR="114300">
            <wp:extent cx="5474970" cy="5518785"/>
            <wp:effectExtent l="0" t="0" r="11430" b="13335"/>
            <wp:docPr id="1" name="Picture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
                    <pic:cNvPicPr>
                      <a:picLocks noChangeAspect="1"/>
                    </pic:cNvPicPr>
                  </pic:nvPicPr>
                  <pic:blipFill>
                    <a:blip r:embed="rId12"/>
                    <a:stretch>
                      <a:fillRect/>
                    </a:stretch>
                  </pic:blipFill>
                  <pic:spPr>
                    <a:xfrm>
                      <a:off x="0" y="0"/>
                      <a:ext cx="5474970" cy="5518785"/>
                    </a:xfrm>
                    <a:prstGeom prst="rect">
                      <a:avLst/>
                    </a:prstGeom>
                  </pic:spPr>
                </pic:pic>
              </a:graphicData>
            </a:graphic>
          </wp:inline>
        </w:drawing>
      </w: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14:ligatures w14:val="none"/>
        </w:rPr>
        <w:lastRenderedPageBreak/>
        <w:t>6</w:t>
      </w:r>
      <w:r>
        <w:rPr>
          <w:rFonts w:ascii="Times New Roman" w:eastAsia="MS Gothic" w:hAnsi="Times New Roman" w:cs="Times New Roman"/>
          <w:b/>
          <w:bCs/>
          <w:color w:val="000000" w:themeColor="text1"/>
          <w:kern w:val="0"/>
          <w:sz w:val="24"/>
          <w:szCs w:val="24"/>
          <w14:ligatures w14:val="none"/>
        </w:rPr>
        <w:t>.3 Use case diagram</w:t>
      </w: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lang w:val="en-US"/>
          <w14:ligatures w14:val="none"/>
        </w:rPr>
        <w:t xml:space="preserve">                     </w:t>
      </w:r>
      <w:r>
        <w:rPr>
          <w:rFonts w:ascii="Times New Roman" w:eastAsia="MS Gothic" w:hAnsi="Times New Roman" w:cs="Times New Roman"/>
          <w:b/>
          <w:bCs/>
          <w:noProof/>
          <w:color w:val="000000" w:themeColor="text1"/>
          <w:kern w:val="0"/>
          <w:sz w:val="24"/>
          <w:szCs w:val="24"/>
          <w:lang w:eastAsia="en-IN"/>
          <w14:ligatures w14:val="none"/>
        </w:rPr>
        <w:drawing>
          <wp:inline distT="0" distB="0" distL="114300" distR="114300">
            <wp:extent cx="2640965" cy="7551420"/>
            <wp:effectExtent l="0" t="0" r="10795" b="7620"/>
            <wp:docPr id="5" name="Picture 5" descr="USE_CASE(EXPLOREMATE)_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_CASE(EXPLOREMATE)_ (1)"/>
                    <pic:cNvPicPr>
                      <a:picLocks noChangeAspect="1"/>
                    </pic:cNvPicPr>
                  </pic:nvPicPr>
                  <pic:blipFill>
                    <a:blip r:embed="rId13"/>
                    <a:stretch>
                      <a:fillRect/>
                    </a:stretch>
                  </pic:blipFill>
                  <pic:spPr>
                    <a:xfrm>
                      <a:off x="0" y="0"/>
                      <a:ext cx="2640965" cy="7551420"/>
                    </a:xfrm>
                    <a:prstGeom prst="rect">
                      <a:avLst/>
                    </a:prstGeom>
                  </pic:spPr>
                </pic:pic>
              </a:graphicData>
            </a:graphic>
          </wp:inline>
        </w:drawing>
      </w:r>
    </w:p>
    <w:p w:rsidR="00487D0C" w:rsidRDefault="00487D0C">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14:ligatures w14:val="none"/>
        </w:rPr>
        <w:lastRenderedPageBreak/>
        <w:t>6</w:t>
      </w:r>
      <w:r>
        <w:rPr>
          <w:rFonts w:ascii="Times New Roman" w:eastAsia="MS Gothic" w:hAnsi="Times New Roman" w:cs="Times New Roman"/>
          <w:b/>
          <w:bCs/>
          <w:color w:val="000000" w:themeColor="text1"/>
          <w:kern w:val="0"/>
          <w:sz w:val="24"/>
          <w:szCs w:val="24"/>
          <w14:ligatures w14:val="none"/>
        </w:rPr>
        <w:t xml:space="preserve">.4 Class Diagram </w:t>
      </w: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lang w:val="en-US"/>
          <w14:ligatures w14:val="none"/>
        </w:rPr>
      </w:pPr>
      <w:r>
        <w:rPr>
          <w:rFonts w:ascii="Times New Roman" w:eastAsia="MS Gothic" w:hAnsi="Times New Roman" w:cs="Times New Roman"/>
          <w:b/>
          <w:bCs/>
          <w:color w:val="000000" w:themeColor="text1"/>
          <w:kern w:val="0"/>
          <w:sz w:val="24"/>
          <w:szCs w:val="24"/>
          <w:lang w:val="en-US"/>
          <w14:ligatures w14:val="none"/>
        </w:rPr>
        <w:t xml:space="preserve">                                            </w:t>
      </w:r>
      <w:r>
        <w:rPr>
          <w:rFonts w:ascii="Times New Roman" w:eastAsia="MS Gothic" w:hAnsi="Times New Roman" w:cs="Times New Roman"/>
          <w:b/>
          <w:bCs/>
          <w:noProof/>
          <w:color w:val="000000" w:themeColor="text1"/>
          <w:kern w:val="0"/>
          <w:sz w:val="24"/>
          <w:szCs w:val="24"/>
          <w:lang w:eastAsia="en-IN"/>
          <w14:ligatures w14:val="none"/>
        </w:rPr>
        <w:drawing>
          <wp:inline distT="0" distB="0" distL="114300" distR="114300">
            <wp:extent cx="2343785" cy="7430135"/>
            <wp:effectExtent l="0" t="0" r="3175" b="6985"/>
            <wp:docPr id="8" name="Picture 8"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2)"/>
                    <pic:cNvPicPr>
                      <a:picLocks noChangeAspect="1"/>
                    </pic:cNvPicPr>
                  </pic:nvPicPr>
                  <pic:blipFill>
                    <a:blip r:embed="rId14"/>
                    <a:stretch>
                      <a:fillRect/>
                    </a:stretch>
                  </pic:blipFill>
                  <pic:spPr>
                    <a:xfrm>
                      <a:off x="0" y="0"/>
                      <a:ext cx="2343785" cy="7430135"/>
                    </a:xfrm>
                    <a:prstGeom prst="rect">
                      <a:avLst/>
                    </a:prstGeom>
                  </pic:spPr>
                </pic:pic>
              </a:graphicData>
            </a:graphic>
          </wp:inline>
        </w:drawing>
      </w: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14:ligatures w14:val="none"/>
        </w:rPr>
        <w:lastRenderedPageBreak/>
        <w:t>6</w:t>
      </w:r>
      <w:r>
        <w:rPr>
          <w:rFonts w:ascii="Times New Roman" w:eastAsia="MS Gothic" w:hAnsi="Times New Roman" w:cs="Times New Roman"/>
          <w:b/>
          <w:bCs/>
          <w:color w:val="000000" w:themeColor="text1"/>
          <w:kern w:val="0"/>
          <w:sz w:val="24"/>
          <w:szCs w:val="24"/>
          <w14:ligatures w14:val="none"/>
        </w:rPr>
        <w:t>.5 Sequence diagram</w:t>
      </w:r>
    </w:p>
    <w:p w:rsidR="00487D0C" w:rsidRDefault="005C7E6D">
      <w:pPr>
        <w:pStyle w:val="NormalWeb"/>
        <w:rPr>
          <w:rFonts w:eastAsia="MS Gothic"/>
          <w:b/>
          <w:bCs/>
          <w:color w:val="000000" w:themeColor="text1"/>
        </w:rPr>
      </w:pPr>
      <w:r>
        <w:rPr>
          <w:noProof/>
        </w:rPr>
        <w:drawing>
          <wp:inline distT="0" distB="0" distL="114300" distR="114300">
            <wp:extent cx="5944870" cy="7515860"/>
            <wp:effectExtent l="0" t="0" r="13970" b="12700"/>
            <wp:docPr id="7"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IMG_256"/>
                    <pic:cNvPicPr>
                      <a:picLocks noChangeAspect="1"/>
                    </pic:cNvPicPr>
                  </pic:nvPicPr>
                  <pic:blipFill>
                    <a:blip r:embed="rId15"/>
                    <a:stretch>
                      <a:fillRect/>
                    </a:stretch>
                  </pic:blipFill>
                  <pic:spPr>
                    <a:xfrm>
                      <a:off x="0" y="0"/>
                      <a:ext cx="5944870" cy="7515860"/>
                    </a:xfrm>
                    <a:prstGeom prst="rect">
                      <a:avLst/>
                    </a:prstGeom>
                    <a:noFill/>
                    <a:ln w="9525">
                      <a:noFill/>
                    </a:ln>
                  </pic:spPr>
                </pic:pic>
              </a:graphicData>
            </a:graphic>
          </wp:inline>
        </w:drawing>
      </w: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14:ligatures w14:val="none"/>
        </w:rPr>
        <w:lastRenderedPageBreak/>
        <w:t>6</w:t>
      </w:r>
      <w:r>
        <w:rPr>
          <w:rFonts w:ascii="Times New Roman" w:eastAsia="MS Gothic" w:hAnsi="Times New Roman" w:cs="Times New Roman"/>
          <w:b/>
          <w:bCs/>
          <w:color w:val="000000" w:themeColor="text1"/>
          <w:kern w:val="0"/>
          <w:sz w:val="24"/>
          <w:szCs w:val="24"/>
          <w14:ligatures w14:val="none"/>
        </w:rPr>
        <w:t xml:space="preserve">.6 Activity </w:t>
      </w:r>
      <w:r>
        <w:rPr>
          <w:rFonts w:ascii="Times New Roman" w:eastAsia="MS Gothic" w:hAnsi="Times New Roman" w:cs="Times New Roman"/>
          <w:b/>
          <w:bCs/>
          <w:color w:val="000000" w:themeColor="text1"/>
          <w:kern w:val="0"/>
          <w:sz w:val="24"/>
          <w:szCs w:val="24"/>
          <w14:ligatures w14:val="none"/>
        </w:rPr>
        <w:t>Diagram</w:t>
      </w:r>
    </w:p>
    <w:p w:rsidR="00487D0C" w:rsidRDefault="005C7E6D">
      <w:pPr>
        <w:keepNext/>
        <w:keepLines/>
        <w:spacing w:before="200" w:after="0" w:line="276" w:lineRule="auto"/>
        <w:outlineLvl w:val="1"/>
        <w:rPr>
          <w:rFonts w:ascii="Calibri" w:eastAsia="MS Gothic" w:hAnsi="Calibri" w:cs="Times New Roman"/>
          <w:b/>
          <w:bCs/>
          <w:color w:val="4F81BD"/>
          <w:kern w:val="0"/>
          <w:sz w:val="26"/>
          <w:szCs w:val="26"/>
          <w:lang w:val="en-US"/>
          <w14:ligatures w14:val="none"/>
        </w:rPr>
      </w:pPr>
      <w:r>
        <w:rPr>
          <w:rFonts w:ascii="Calibri" w:eastAsia="MS Gothic" w:hAnsi="Calibri" w:cs="Times New Roman"/>
          <w:b/>
          <w:bCs/>
          <w:color w:val="4F81BD"/>
          <w:kern w:val="0"/>
          <w:sz w:val="26"/>
          <w:szCs w:val="26"/>
          <w:lang w:val="en-US"/>
          <w14:ligatures w14:val="none"/>
        </w:rPr>
        <w:t xml:space="preserve">            </w:t>
      </w:r>
      <w:r>
        <w:rPr>
          <w:rFonts w:ascii="Calibri" w:eastAsia="MS Gothic" w:hAnsi="Calibri" w:cs="Times New Roman"/>
          <w:b/>
          <w:bCs/>
          <w:noProof/>
          <w:color w:val="4F81BD"/>
          <w:kern w:val="0"/>
          <w:sz w:val="26"/>
          <w:szCs w:val="26"/>
          <w:lang w:eastAsia="en-IN"/>
          <w14:ligatures w14:val="none"/>
        </w:rPr>
        <w:drawing>
          <wp:inline distT="0" distB="0" distL="114300" distR="114300">
            <wp:extent cx="4626610" cy="7700010"/>
            <wp:effectExtent l="0" t="0" r="6350" b="11430"/>
            <wp:docPr id="2" name="Picture 2" desc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tivityDiagram"/>
                    <pic:cNvPicPr>
                      <a:picLocks noChangeAspect="1"/>
                    </pic:cNvPicPr>
                  </pic:nvPicPr>
                  <pic:blipFill>
                    <a:blip r:embed="rId16"/>
                    <a:stretch>
                      <a:fillRect/>
                    </a:stretch>
                  </pic:blipFill>
                  <pic:spPr>
                    <a:xfrm>
                      <a:off x="0" y="0"/>
                      <a:ext cx="4626610" cy="7700010"/>
                    </a:xfrm>
                    <a:prstGeom prst="rect">
                      <a:avLst/>
                    </a:prstGeom>
                  </pic:spPr>
                </pic:pic>
              </a:graphicData>
            </a:graphic>
          </wp:inline>
        </w:drawing>
      </w: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14:ligatures w14:val="none"/>
        </w:rPr>
        <w:lastRenderedPageBreak/>
        <w:t>6</w:t>
      </w:r>
      <w:r>
        <w:rPr>
          <w:rFonts w:ascii="Times New Roman" w:eastAsia="MS Gothic" w:hAnsi="Times New Roman" w:cs="Times New Roman"/>
          <w:b/>
          <w:bCs/>
          <w:color w:val="000000" w:themeColor="text1"/>
          <w:kern w:val="0"/>
          <w:sz w:val="24"/>
          <w:szCs w:val="24"/>
          <w14:ligatures w14:val="none"/>
        </w:rPr>
        <w:t>.7 Deployment diagram</w:t>
      </w: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5C7E6D">
      <w:pPr>
        <w:keepNext/>
        <w:keepLines/>
        <w:spacing w:before="200" w:after="0" w:line="276" w:lineRule="auto"/>
        <w:outlineLvl w:val="1"/>
        <w:rPr>
          <w:rFonts w:ascii="Calibri" w:eastAsia="MS Gothic" w:hAnsi="Calibri" w:cs="Times New Roman"/>
          <w:b/>
          <w:bCs/>
          <w:color w:val="4F81BD"/>
          <w:kern w:val="0"/>
          <w:sz w:val="26"/>
          <w:szCs w:val="26"/>
          <w14:ligatures w14:val="none"/>
        </w:rPr>
      </w:pPr>
      <w:r>
        <w:rPr>
          <w:rFonts w:ascii="Calibri" w:eastAsia="MS Gothic" w:hAnsi="Calibri" w:cs="Times New Roman"/>
          <w:b/>
          <w:bCs/>
          <w:noProof/>
          <w:color w:val="4F81BD"/>
          <w:kern w:val="0"/>
          <w:sz w:val="26"/>
          <w:szCs w:val="26"/>
          <w:lang w:eastAsia="en-IN"/>
          <w14:ligatures w14:val="none"/>
        </w:rPr>
        <w:drawing>
          <wp:inline distT="0" distB="0" distL="114300" distR="114300">
            <wp:extent cx="5483860" cy="3824605"/>
            <wp:effectExtent l="0" t="0" r="2540" b="635"/>
            <wp:docPr id="20" name="Picture 20" descr="WhatsApp Image 2025-02-12 at 11.15.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5-02-12 at 11.15.12 AM"/>
                    <pic:cNvPicPr>
                      <a:picLocks noChangeAspect="1"/>
                    </pic:cNvPicPr>
                  </pic:nvPicPr>
                  <pic:blipFill>
                    <a:blip r:embed="rId17"/>
                    <a:stretch>
                      <a:fillRect/>
                    </a:stretch>
                  </pic:blipFill>
                  <pic:spPr>
                    <a:xfrm>
                      <a:off x="0" y="0"/>
                      <a:ext cx="5483860" cy="3824605"/>
                    </a:xfrm>
                    <a:prstGeom prst="rect">
                      <a:avLst/>
                    </a:prstGeom>
                  </pic:spPr>
                </pic:pic>
              </a:graphicData>
            </a:graphic>
          </wp:inline>
        </w:drawing>
      </w: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487D0C">
      <w:pPr>
        <w:keepNext/>
        <w:keepLines/>
        <w:spacing w:before="200" w:after="0" w:line="276" w:lineRule="auto"/>
        <w:outlineLvl w:val="1"/>
        <w:rPr>
          <w:rFonts w:ascii="Calibri" w:eastAsia="MS Gothic" w:hAnsi="Calibri" w:cs="Times New Roman"/>
          <w:b/>
          <w:bCs/>
          <w:color w:val="4F81BD"/>
          <w:kern w:val="0"/>
          <w:sz w:val="26"/>
          <w:szCs w:val="26"/>
          <w14:ligatures w14:val="none"/>
        </w:rPr>
      </w:pPr>
    </w:p>
    <w:p w:rsidR="00487D0C" w:rsidRDefault="005C7E6D">
      <w:pPr>
        <w:keepNext/>
        <w:keepLines/>
        <w:spacing w:before="200" w:after="0" w:line="276" w:lineRule="auto"/>
        <w:outlineLvl w:val="1"/>
        <w:rPr>
          <w:rFonts w:ascii="Times New Roman" w:eastAsia="MS Gothic" w:hAnsi="Times New Roman" w:cs="Times New Roman"/>
          <w:b/>
          <w:bCs/>
          <w:color w:val="000000" w:themeColor="text1"/>
          <w:kern w:val="0"/>
          <w:sz w:val="24"/>
          <w:szCs w:val="24"/>
          <w14:ligatures w14:val="none"/>
        </w:rPr>
      </w:pPr>
      <w:r>
        <w:rPr>
          <w:rFonts w:ascii="Times New Roman" w:eastAsia="MS Gothic" w:hAnsi="Times New Roman" w:cs="Times New Roman"/>
          <w:b/>
          <w:bCs/>
          <w:color w:val="000000" w:themeColor="text1"/>
          <w:kern w:val="0"/>
          <w:sz w:val="24"/>
          <w:szCs w:val="24"/>
          <w14:ligatures w14:val="none"/>
        </w:rPr>
        <w:lastRenderedPageBreak/>
        <w:t>6</w:t>
      </w:r>
      <w:r>
        <w:rPr>
          <w:rFonts w:ascii="Times New Roman" w:eastAsia="MS Gothic" w:hAnsi="Times New Roman" w:cs="Times New Roman"/>
          <w:b/>
          <w:bCs/>
          <w:color w:val="000000" w:themeColor="text1"/>
          <w:kern w:val="0"/>
          <w:sz w:val="24"/>
          <w:szCs w:val="24"/>
          <w14:ligatures w14:val="none"/>
        </w:rPr>
        <w:t>.8 System Architecture</w:t>
      </w:r>
    </w:p>
    <w:p w:rsidR="00487D0C" w:rsidRDefault="005C7E6D">
      <w:pPr>
        <w:keepNext/>
        <w:keepLines/>
        <w:spacing w:before="480" w:after="0" w:line="276" w:lineRule="auto"/>
        <w:outlineLvl w:val="0"/>
        <w:rPr>
          <w:rFonts w:ascii="Calibri" w:eastAsia="MS Gothic" w:hAnsi="Calibri" w:cs="Times New Roman"/>
          <w:b/>
          <w:bCs/>
          <w:color w:val="365F91"/>
          <w:kern w:val="0"/>
          <w:sz w:val="28"/>
          <w:szCs w:val="28"/>
          <w14:ligatures w14:val="none"/>
        </w:rPr>
      </w:pPr>
      <w:r>
        <w:rPr>
          <w:rFonts w:ascii="Calibri" w:eastAsia="MS Gothic" w:hAnsi="Calibri" w:cs="Times New Roman"/>
          <w:b/>
          <w:bCs/>
          <w:color w:val="365F91"/>
          <w:kern w:val="0"/>
          <w:sz w:val="28"/>
          <w:szCs w:val="28"/>
          <w14:ligatures w14:val="none"/>
        </w:rPr>
        <w:t xml:space="preserve">          </w:t>
      </w:r>
      <w:r>
        <w:rPr>
          <w:rFonts w:ascii="Calibri" w:eastAsia="MS Gothic" w:hAnsi="Calibri" w:cs="Times New Roman"/>
          <w:b/>
          <w:bCs/>
          <w:noProof/>
          <w:color w:val="365F91"/>
          <w:kern w:val="0"/>
          <w:sz w:val="28"/>
          <w:szCs w:val="28"/>
          <w:lang w:eastAsia="en-IN"/>
          <w14:ligatures w14:val="none"/>
        </w:rPr>
        <w:drawing>
          <wp:inline distT="0" distB="0" distL="114300" distR="114300">
            <wp:extent cx="4972685" cy="7611110"/>
            <wp:effectExtent l="0" t="0" r="10795" b="8890"/>
            <wp:docPr id="21" name="Picture 21" descr="WhatsApp Image 2025-02-12 at 11.33.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5-02-12 at 11.33.48 AM"/>
                    <pic:cNvPicPr>
                      <a:picLocks noChangeAspect="1"/>
                    </pic:cNvPicPr>
                  </pic:nvPicPr>
                  <pic:blipFill>
                    <a:blip r:embed="rId18"/>
                    <a:stretch>
                      <a:fillRect/>
                    </a:stretch>
                  </pic:blipFill>
                  <pic:spPr>
                    <a:xfrm>
                      <a:off x="0" y="0"/>
                      <a:ext cx="4972685" cy="7611110"/>
                    </a:xfrm>
                    <a:prstGeom prst="rect">
                      <a:avLst/>
                    </a:prstGeom>
                  </pic:spPr>
                </pic:pic>
              </a:graphicData>
            </a:graphic>
          </wp:inline>
        </w:drawing>
      </w:r>
    </w:p>
    <w:p w:rsidR="00487D0C" w:rsidRDefault="005C7E6D">
      <w:pPr>
        <w:keepNext/>
        <w:keepLines/>
        <w:spacing w:before="480" w:after="0" w:line="276" w:lineRule="auto"/>
        <w:outlineLvl w:val="0"/>
        <w:rPr>
          <w:rFonts w:ascii="Calibri" w:eastAsia="MS Gothic" w:hAnsi="Calibri" w:cs="Times New Roman"/>
          <w:b/>
          <w:bCs/>
          <w:color w:val="365F91"/>
          <w:kern w:val="0"/>
          <w:sz w:val="28"/>
          <w:szCs w:val="28"/>
          <w14:ligatures w14:val="none"/>
        </w:rPr>
      </w:pPr>
      <w:r>
        <w:rPr>
          <w:rFonts w:ascii="Calibri" w:eastAsia="MS Gothic" w:hAnsi="Calibri" w:cs="Times New Roman"/>
          <w:b/>
          <w:bCs/>
          <w:color w:val="365F91"/>
          <w:kern w:val="0"/>
          <w:sz w:val="28"/>
          <w:szCs w:val="28"/>
          <w14:ligatures w14:val="none"/>
        </w:rPr>
        <w:lastRenderedPageBreak/>
        <w:t>7</w:t>
      </w:r>
      <w:r>
        <w:rPr>
          <w:rFonts w:ascii="Calibri" w:eastAsia="MS Gothic" w:hAnsi="Calibri" w:cs="Times New Roman"/>
          <w:b/>
          <w:bCs/>
          <w:color w:val="365F91"/>
          <w:kern w:val="0"/>
          <w:sz w:val="28"/>
          <w:szCs w:val="28"/>
          <w14:ligatures w14:val="none"/>
        </w:rPr>
        <w:t xml:space="preserve"> Test Cases</w:t>
      </w:r>
    </w:p>
    <w:p w:rsidR="00487D0C" w:rsidRDefault="005C7E6D">
      <w:pPr>
        <w:pStyle w:val="Heading3"/>
        <w:keepNext w:val="0"/>
        <w:keepLines w:val="0"/>
        <w:rPr>
          <w:rFonts w:ascii="Times New Roman" w:hAnsi="Times New Roman"/>
          <w:color w:val="000000" w:themeColor="text1"/>
          <w:sz w:val="24"/>
          <w:szCs w:val="24"/>
        </w:rPr>
      </w:pPr>
      <w:r>
        <w:rPr>
          <w:rStyle w:val="Strong"/>
          <w:rFonts w:ascii="Times New Roman" w:hAnsi="Times New Roman"/>
          <w:b/>
          <w:bCs/>
          <w:color w:val="000000" w:themeColor="text1"/>
          <w:sz w:val="24"/>
          <w:szCs w:val="24"/>
        </w:rPr>
        <w:t>1. User Authentication and Profile Management</w:t>
      </w:r>
    </w:p>
    <w:p w:rsidR="00487D0C" w:rsidRDefault="005C7E6D">
      <w:pPr>
        <w:pStyle w:val="Heading4"/>
        <w:keepNext w:val="0"/>
        <w:keepLines w:val="0"/>
        <w:rPr>
          <w:rFonts w:ascii="Times New Roman" w:hAnsi="Times New Roman"/>
          <w:i w:val="0"/>
          <w:iCs w:val="0"/>
          <w:color w:val="000000" w:themeColor="text1"/>
          <w:sz w:val="24"/>
          <w:szCs w:val="24"/>
        </w:rPr>
      </w:pPr>
      <w:r>
        <w:rPr>
          <w:rFonts w:ascii="Times New Roman" w:hAnsi="Times New Roman"/>
          <w:i w:val="0"/>
          <w:iCs w:val="0"/>
          <w:color w:val="000000" w:themeColor="text1"/>
          <w:sz w:val="24"/>
          <w:szCs w:val="24"/>
        </w:rPr>
        <w:t xml:space="preserve"> User Registration</w:t>
      </w:r>
    </w:p>
    <w:p w:rsidR="00487D0C" w:rsidRDefault="005C7E6D" w:rsidP="005C7E6D">
      <w:pPr>
        <w:numPr>
          <w:ilvl w:val="0"/>
          <w:numId w:val="118"/>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Objective</w:t>
      </w:r>
      <w:r>
        <w:rPr>
          <w:rFonts w:ascii="Times New Roman" w:hAnsi="Times New Roman" w:cs="Times New Roman"/>
          <w:color w:val="000000" w:themeColor="text1"/>
          <w:sz w:val="24"/>
          <w:szCs w:val="24"/>
        </w:rPr>
        <w:t>: Verify that users can register with valid credentials.</w:t>
      </w:r>
    </w:p>
    <w:p w:rsidR="00487D0C" w:rsidRDefault="005C7E6D" w:rsidP="005C7E6D">
      <w:pPr>
        <w:numPr>
          <w:ilvl w:val="0"/>
          <w:numId w:val="118"/>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Steps</w:t>
      </w:r>
      <w:r>
        <w:rPr>
          <w:rFonts w:ascii="Times New Roman" w:hAnsi="Times New Roman" w:cs="Times New Roman"/>
          <w:color w:val="000000" w:themeColor="text1"/>
          <w:sz w:val="24"/>
          <w:szCs w:val="24"/>
        </w:rPr>
        <w:t>:</w:t>
      </w:r>
    </w:p>
    <w:p w:rsidR="00487D0C" w:rsidRDefault="005C7E6D" w:rsidP="005C7E6D">
      <w:pPr>
        <w:numPr>
          <w:ilvl w:val="1"/>
          <w:numId w:val="118"/>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Navigate to</w:t>
      </w:r>
      <w:r>
        <w:rPr>
          <w:rFonts w:ascii="Times New Roman" w:hAnsi="Times New Roman" w:cs="Times New Roman"/>
          <w:color w:val="000000" w:themeColor="text1"/>
          <w:sz w:val="24"/>
          <w:szCs w:val="24"/>
        </w:rPr>
        <w:t xml:space="preserve"> the registration page.</w:t>
      </w:r>
    </w:p>
    <w:p w:rsidR="00487D0C" w:rsidRDefault="005C7E6D" w:rsidP="005C7E6D">
      <w:pPr>
        <w:numPr>
          <w:ilvl w:val="1"/>
          <w:numId w:val="118"/>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Enter valid name, email, phone number, and password.</w:t>
      </w:r>
    </w:p>
    <w:p w:rsidR="00487D0C" w:rsidRDefault="005C7E6D" w:rsidP="005C7E6D">
      <w:pPr>
        <w:numPr>
          <w:ilvl w:val="1"/>
          <w:numId w:val="118"/>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"Register."</w:t>
      </w:r>
    </w:p>
    <w:p w:rsidR="00487D0C" w:rsidRDefault="005C7E6D" w:rsidP="005C7E6D">
      <w:pPr>
        <w:numPr>
          <w:ilvl w:val="0"/>
          <w:numId w:val="118"/>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Expected Result</w:t>
      </w:r>
      <w:r>
        <w:rPr>
          <w:rFonts w:ascii="Times New Roman" w:hAnsi="Times New Roman" w:cs="Times New Roman"/>
          <w:color w:val="000000" w:themeColor="text1"/>
          <w:sz w:val="24"/>
          <w:szCs w:val="24"/>
        </w:rPr>
        <w:t>: User is registered successfully</w:t>
      </w:r>
      <w:r>
        <w:rPr>
          <w:rFonts w:ascii="Times New Roman" w:hAnsi="Times New Roman" w:cs="Times New Roman"/>
          <w:color w:val="000000" w:themeColor="text1"/>
          <w:sz w:val="24"/>
          <w:szCs w:val="24"/>
          <w:lang w:val="en-US"/>
        </w:rPr>
        <w:t>.</w:t>
      </w:r>
    </w:p>
    <w:p w:rsidR="00487D0C" w:rsidRDefault="005C7E6D">
      <w:pPr>
        <w:pStyle w:val="Heading4"/>
        <w:keepNext w:val="0"/>
        <w:keepLines w:val="0"/>
        <w:rPr>
          <w:rFonts w:ascii="Times New Roman" w:hAnsi="Times New Roman"/>
          <w:i w:val="0"/>
          <w:iCs w:val="0"/>
          <w:color w:val="000000" w:themeColor="text1"/>
          <w:sz w:val="24"/>
          <w:szCs w:val="24"/>
        </w:rPr>
      </w:pPr>
      <w:r>
        <w:rPr>
          <w:rFonts w:ascii="Times New Roman" w:hAnsi="Times New Roman"/>
          <w:i w:val="0"/>
          <w:iCs w:val="0"/>
          <w:color w:val="000000" w:themeColor="text1"/>
          <w:sz w:val="24"/>
          <w:szCs w:val="24"/>
        </w:rPr>
        <w:t xml:space="preserve"> Login with Valid Credentials</w:t>
      </w:r>
    </w:p>
    <w:p w:rsidR="00487D0C" w:rsidRDefault="005C7E6D" w:rsidP="005C7E6D">
      <w:pPr>
        <w:numPr>
          <w:ilvl w:val="0"/>
          <w:numId w:val="11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Objective</w:t>
      </w:r>
      <w:r>
        <w:rPr>
          <w:rFonts w:ascii="Times New Roman" w:hAnsi="Times New Roman" w:cs="Times New Roman"/>
          <w:color w:val="000000" w:themeColor="text1"/>
          <w:sz w:val="24"/>
          <w:szCs w:val="24"/>
        </w:rPr>
        <w:t>: Ensure users can log in using valid credentials.</w:t>
      </w:r>
    </w:p>
    <w:p w:rsidR="00487D0C" w:rsidRDefault="005C7E6D" w:rsidP="005C7E6D">
      <w:pPr>
        <w:numPr>
          <w:ilvl w:val="0"/>
          <w:numId w:val="11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Steps</w:t>
      </w:r>
      <w:r>
        <w:rPr>
          <w:rFonts w:ascii="Times New Roman" w:hAnsi="Times New Roman" w:cs="Times New Roman"/>
          <w:color w:val="000000" w:themeColor="text1"/>
          <w:sz w:val="24"/>
          <w:szCs w:val="24"/>
        </w:rPr>
        <w:t>:</w:t>
      </w:r>
    </w:p>
    <w:p w:rsidR="00487D0C" w:rsidRDefault="005C7E6D" w:rsidP="005C7E6D">
      <w:pPr>
        <w:numPr>
          <w:ilvl w:val="1"/>
          <w:numId w:val="120"/>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Go to the </w:t>
      </w:r>
      <w:r>
        <w:rPr>
          <w:rFonts w:ascii="Times New Roman" w:hAnsi="Times New Roman" w:cs="Times New Roman"/>
          <w:color w:val="000000" w:themeColor="text1"/>
          <w:sz w:val="24"/>
          <w:szCs w:val="24"/>
        </w:rPr>
        <w:t>login page.</w:t>
      </w:r>
    </w:p>
    <w:p w:rsidR="00487D0C" w:rsidRDefault="005C7E6D" w:rsidP="005C7E6D">
      <w:pPr>
        <w:numPr>
          <w:ilvl w:val="1"/>
          <w:numId w:val="120"/>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Enter registered email and password.</w:t>
      </w:r>
    </w:p>
    <w:p w:rsidR="00487D0C" w:rsidRDefault="005C7E6D" w:rsidP="005C7E6D">
      <w:pPr>
        <w:numPr>
          <w:ilvl w:val="1"/>
          <w:numId w:val="120"/>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"Login."</w:t>
      </w:r>
    </w:p>
    <w:p w:rsidR="00487D0C" w:rsidRDefault="005C7E6D" w:rsidP="005C7E6D">
      <w:pPr>
        <w:numPr>
          <w:ilvl w:val="0"/>
          <w:numId w:val="11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Expected Result</w:t>
      </w:r>
      <w:r>
        <w:rPr>
          <w:rFonts w:ascii="Times New Roman" w:hAnsi="Times New Roman" w:cs="Times New Roman"/>
          <w:color w:val="000000" w:themeColor="text1"/>
          <w:sz w:val="24"/>
          <w:szCs w:val="24"/>
        </w:rPr>
        <w:t>: User is redirected to their dashboard.</w:t>
      </w:r>
    </w:p>
    <w:p w:rsidR="00487D0C" w:rsidRDefault="005C7E6D">
      <w:pPr>
        <w:pStyle w:val="Heading4"/>
        <w:keepNext w:val="0"/>
        <w:keepLines w:val="0"/>
        <w:rPr>
          <w:rFonts w:ascii="Times New Roman" w:hAnsi="Times New Roman"/>
          <w:i w:val="0"/>
          <w:iCs w:val="0"/>
          <w:color w:val="000000" w:themeColor="text1"/>
          <w:sz w:val="24"/>
          <w:szCs w:val="24"/>
        </w:rPr>
      </w:pPr>
      <w:r>
        <w:rPr>
          <w:rFonts w:ascii="Times New Roman" w:hAnsi="Times New Roman"/>
          <w:i w:val="0"/>
          <w:iCs w:val="0"/>
          <w:color w:val="000000" w:themeColor="text1"/>
          <w:sz w:val="24"/>
          <w:szCs w:val="24"/>
        </w:rPr>
        <w:t>Login with Invalid Credentials</w:t>
      </w:r>
    </w:p>
    <w:p w:rsidR="00487D0C" w:rsidRDefault="005C7E6D" w:rsidP="005C7E6D">
      <w:pPr>
        <w:numPr>
          <w:ilvl w:val="0"/>
          <w:numId w:val="121"/>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Objective</w:t>
      </w:r>
      <w:r>
        <w:rPr>
          <w:rFonts w:ascii="Times New Roman" w:hAnsi="Times New Roman" w:cs="Times New Roman"/>
          <w:color w:val="000000" w:themeColor="text1"/>
          <w:sz w:val="24"/>
          <w:szCs w:val="24"/>
        </w:rPr>
        <w:t>: Ensure the system handles invalid login attempts appropriately.</w:t>
      </w:r>
    </w:p>
    <w:p w:rsidR="00487D0C" w:rsidRDefault="005C7E6D" w:rsidP="005C7E6D">
      <w:pPr>
        <w:numPr>
          <w:ilvl w:val="0"/>
          <w:numId w:val="121"/>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Steps</w:t>
      </w:r>
      <w:r>
        <w:rPr>
          <w:rFonts w:ascii="Times New Roman" w:hAnsi="Times New Roman" w:cs="Times New Roman"/>
          <w:color w:val="000000" w:themeColor="text1"/>
          <w:sz w:val="24"/>
          <w:szCs w:val="24"/>
        </w:rPr>
        <w:t>:</w:t>
      </w:r>
    </w:p>
    <w:p w:rsidR="00487D0C" w:rsidRDefault="005C7E6D" w:rsidP="005C7E6D">
      <w:pPr>
        <w:numPr>
          <w:ilvl w:val="1"/>
          <w:numId w:val="122"/>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Enter incorrect email o</w:t>
      </w:r>
      <w:r>
        <w:rPr>
          <w:rFonts w:ascii="Times New Roman" w:hAnsi="Times New Roman" w:cs="Times New Roman"/>
          <w:color w:val="000000" w:themeColor="text1"/>
          <w:sz w:val="24"/>
          <w:szCs w:val="24"/>
        </w:rPr>
        <w:t>r password.</w:t>
      </w:r>
    </w:p>
    <w:p w:rsidR="00487D0C" w:rsidRDefault="005C7E6D" w:rsidP="005C7E6D">
      <w:pPr>
        <w:numPr>
          <w:ilvl w:val="1"/>
          <w:numId w:val="122"/>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"Login."</w:t>
      </w:r>
    </w:p>
    <w:p w:rsidR="00487D0C" w:rsidRDefault="005C7E6D" w:rsidP="005C7E6D">
      <w:pPr>
        <w:numPr>
          <w:ilvl w:val="0"/>
          <w:numId w:val="121"/>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Expected Result</w:t>
      </w:r>
      <w:r>
        <w:rPr>
          <w:rFonts w:ascii="Times New Roman" w:hAnsi="Times New Roman" w:cs="Times New Roman"/>
          <w:color w:val="000000" w:themeColor="text1"/>
          <w:sz w:val="24"/>
          <w:szCs w:val="24"/>
        </w:rPr>
        <w:t>: Error message is displayed, "Invalid credentials."</w:t>
      </w:r>
    </w:p>
    <w:p w:rsidR="00487D0C" w:rsidRDefault="005C7E6D">
      <w:pPr>
        <w:pStyle w:val="Heading4"/>
        <w:keepNext w:val="0"/>
        <w:keepLines w:val="0"/>
        <w:rPr>
          <w:rFonts w:ascii="Times New Roman" w:hAnsi="Times New Roman"/>
          <w:i w:val="0"/>
          <w:iCs w:val="0"/>
          <w:color w:val="000000" w:themeColor="text1"/>
          <w:sz w:val="24"/>
          <w:szCs w:val="24"/>
        </w:rPr>
      </w:pPr>
      <w:r>
        <w:rPr>
          <w:rFonts w:ascii="Times New Roman" w:hAnsi="Times New Roman"/>
          <w:i w:val="0"/>
          <w:iCs w:val="0"/>
          <w:color w:val="000000" w:themeColor="text1"/>
          <w:sz w:val="24"/>
          <w:szCs w:val="24"/>
        </w:rPr>
        <w:t xml:space="preserve"> Password Recovery</w:t>
      </w:r>
    </w:p>
    <w:p w:rsidR="00487D0C" w:rsidRDefault="005C7E6D" w:rsidP="005C7E6D">
      <w:pPr>
        <w:numPr>
          <w:ilvl w:val="0"/>
          <w:numId w:val="123"/>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Objective</w:t>
      </w:r>
      <w:r>
        <w:rPr>
          <w:rFonts w:ascii="Times New Roman" w:hAnsi="Times New Roman" w:cs="Times New Roman"/>
          <w:color w:val="000000" w:themeColor="text1"/>
          <w:sz w:val="24"/>
          <w:szCs w:val="24"/>
        </w:rPr>
        <w:t>: Verify that users can recover their passwords.</w:t>
      </w:r>
    </w:p>
    <w:p w:rsidR="00487D0C" w:rsidRDefault="005C7E6D" w:rsidP="005C7E6D">
      <w:pPr>
        <w:numPr>
          <w:ilvl w:val="0"/>
          <w:numId w:val="123"/>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Steps</w:t>
      </w:r>
      <w:r>
        <w:rPr>
          <w:rFonts w:ascii="Times New Roman" w:hAnsi="Times New Roman" w:cs="Times New Roman"/>
          <w:color w:val="000000" w:themeColor="text1"/>
          <w:sz w:val="24"/>
          <w:szCs w:val="24"/>
        </w:rPr>
        <w:t>:</w:t>
      </w:r>
    </w:p>
    <w:p w:rsidR="00487D0C" w:rsidRDefault="005C7E6D" w:rsidP="005C7E6D">
      <w:pPr>
        <w:numPr>
          <w:ilvl w:val="1"/>
          <w:numId w:val="124"/>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"Forgot Password."</w:t>
      </w:r>
    </w:p>
    <w:p w:rsidR="00487D0C" w:rsidRDefault="005C7E6D" w:rsidP="005C7E6D">
      <w:pPr>
        <w:numPr>
          <w:ilvl w:val="1"/>
          <w:numId w:val="124"/>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Enter registered email.</w:t>
      </w:r>
    </w:p>
    <w:p w:rsidR="00487D0C" w:rsidRDefault="005C7E6D" w:rsidP="005C7E6D">
      <w:pPr>
        <w:numPr>
          <w:ilvl w:val="1"/>
          <w:numId w:val="124"/>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Follow the password recovery</w:t>
      </w:r>
      <w:r>
        <w:rPr>
          <w:rFonts w:ascii="Times New Roman" w:hAnsi="Times New Roman" w:cs="Times New Roman"/>
          <w:color w:val="000000" w:themeColor="text1"/>
          <w:sz w:val="24"/>
          <w:szCs w:val="24"/>
        </w:rPr>
        <w:t xml:space="preserve"> link sent via email.</w:t>
      </w:r>
    </w:p>
    <w:p w:rsidR="00487D0C" w:rsidRDefault="005C7E6D" w:rsidP="005C7E6D">
      <w:pPr>
        <w:numPr>
          <w:ilvl w:val="0"/>
          <w:numId w:val="123"/>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Expected Result</w:t>
      </w:r>
      <w:r>
        <w:rPr>
          <w:rFonts w:ascii="Times New Roman" w:hAnsi="Times New Roman" w:cs="Times New Roman"/>
          <w:color w:val="000000" w:themeColor="text1"/>
          <w:sz w:val="24"/>
          <w:szCs w:val="24"/>
        </w:rPr>
        <w:t>: User can reset their password successfully.</w:t>
      </w:r>
    </w:p>
    <w:p w:rsidR="00487D0C" w:rsidRDefault="005C7E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v:rect id="_x0000_i1058" style="width:6in;height:1.5pt" o:hralign="center" o:hrstd="t" o:hr="t" fillcolor="#a0a0a0" stroked="f"/>
        </w:pict>
      </w:r>
    </w:p>
    <w:p w:rsidR="00487D0C" w:rsidRDefault="005C7E6D">
      <w:pPr>
        <w:pStyle w:val="Heading3"/>
        <w:keepNext w:val="0"/>
        <w:keepLines w:val="0"/>
        <w:rPr>
          <w:rStyle w:val="Strong"/>
          <w:rFonts w:ascii="Times New Roman" w:hAnsi="Times New Roman"/>
          <w:b/>
          <w:bCs/>
          <w:color w:val="000000" w:themeColor="text1"/>
          <w:sz w:val="24"/>
          <w:szCs w:val="24"/>
        </w:rPr>
      </w:pPr>
      <w:r>
        <w:rPr>
          <w:rStyle w:val="Strong"/>
          <w:rFonts w:ascii="Times New Roman" w:hAnsi="Times New Roman"/>
          <w:b/>
          <w:bCs/>
          <w:color w:val="000000" w:themeColor="text1"/>
          <w:sz w:val="24"/>
          <w:szCs w:val="24"/>
        </w:rPr>
        <w:t>2. Search and Booking Functionality</w:t>
      </w:r>
    </w:p>
    <w:p w:rsidR="00487D0C" w:rsidRDefault="005C7E6D">
      <w:pPr>
        <w:pStyle w:val="Heading3"/>
        <w:keepNext w:val="0"/>
        <w:keepLines w:val="0"/>
        <w:rPr>
          <w:rFonts w:ascii="Times New Roman" w:hAnsi="Times New Roman"/>
          <w:color w:val="000000" w:themeColor="text1"/>
          <w:sz w:val="24"/>
          <w:szCs w:val="24"/>
        </w:rPr>
      </w:pPr>
      <w:r>
        <w:rPr>
          <w:rFonts w:ascii="Times New Roman" w:hAnsi="Times New Roman"/>
          <w:color w:val="000000" w:themeColor="text1"/>
          <w:sz w:val="24"/>
          <w:szCs w:val="24"/>
        </w:rPr>
        <w:t xml:space="preserve"> Search Tour Guides</w:t>
      </w:r>
    </w:p>
    <w:p w:rsidR="00487D0C" w:rsidRDefault="005C7E6D" w:rsidP="005C7E6D">
      <w:pPr>
        <w:numPr>
          <w:ilvl w:val="0"/>
          <w:numId w:val="12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Objective</w:t>
      </w:r>
      <w:r>
        <w:rPr>
          <w:rFonts w:ascii="Times New Roman" w:hAnsi="Times New Roman" w:cs="Times New Roman"/>
          <w:color w:val="000000" w:themeColor="text1"/>
          <w:sz w:val="24"/>
          <w:szCs w:val="24"/>
        </w:rPr>
        <w:t>: Ensure users can search for tour guides using filters.</w:t>
      </w:r>
    </w:p>
    <w:p w:rsidR="00487D0C" w:rsidRDefault="005C7E6D" w:rsidP="005C7E6D">
      <w:pPr>
        <w:numPr>
          <w:ilvl w:val="0"/>
          <w:numId w:val="12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Steps</w:t>
      </w:r>
      <w:r>
        <w:rPr>
          <w:rFonts w:ascii="Times New Roman" w:hAnsi="Times New Roman" w:cs="Times New Roman"/>
          <w:color w:val="000000" w:themeColor="text1"/>
          <w:sz w:val="24"/>
          <w:szCs w:val="24"/>
        </w:rPr>
        <w:t>:</w:t>
      </w:r>
    </w:p>
    <w:p w:rsidR="00487D0C" w:rsidRDefault="005C7E6D" w:rsidP="005C7E6D">
      <w:pPr>
        <w:numPr>
          <w:ilvl w:val="1"/>
          <w:numId w:val="126"/>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Enter a destination in the search bar.</w:t>
      </w:r>
    </w:p>
    <w:p w:rsidR="00487D0C" w:rsidRDefault="005C7E6D" w:rsidP="005C7E6D">
      <w:pPr>
        <w:numPr>
          <w:ilvl w:val="1"/>
          <w:numId w:val="126"/>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Apply filters (budget, language, </w:t>
      </w:r>
      <w:proofErr w:type="gramStart"/>
      <w:r>
        <w:rPr>
          <w:rFonts w:ascii="Times New Roman" w:hAnsi="Times New Roman" w:cs="Times New Roman"/>
          <w:color w:val="000000" w:themeColor="text1"/>
          <w:sz w:val="24"/>
          <w:szCs w:val="24"/>
        </w:rPr>
        <w:t>rating</w:t>
      </w:r>
      <w:proofErr w:type="gramEnd"/>
      <w:r>
        <w:rPr>
          <w:rFonts w:ascii="Times New Roman" w:hAnsi="Times New Roman" w:cs="Times New Roman"/>
          <w:color w:val="000000" w:themeColor="text1"/>
          <w:sz w:val="24"/>
          <w:szCs w:val="24"/>
        </w:rPr>
        <w:t>).</w:t>
      </w:r>
    </w:p>
    <w:p w:rsidR="00487D0C" w:rsidRDefault="005C7E6D" w:rsidP="005C7E6D">
      <w:pPr>
        <w:numPr>
          <w:ilvl w:val="1"/>
          <w:numId w:val="126"/>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Click "Search."</w:t>
      </w:r>
    </w:p>
    <w:p w:rsidR="00487D0C" w:rsidRDefault="005C7E6D" w:rsidP="005C7E6D">
      <w:pPr>
        <w:numPr>
          <w:ilvl w:val="0"/>
          <w:numId w:val="125"/>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Expected Result</w:t>
      </w:r>
      <w:r>
        <w:rPr>
          <w:rFonts w:ascii="Times New Roman" w:hAnsi="Times New Roman" w:cs="Times New Roman"/>
          <w:color w:val="000000" w:themeColor="text1"/>
          <w:sz w:val="24"/>
          <w:szCs w:val="24"/>
        </w:rPr>
        <w:t>: Relevant tour guides matching criteria are displayed.</w:t>
      </w:r>
    </w:p>
    <w:p w:rsidR="00487D0C" w:rsidRDefault="005C7E6D">
      <w:pPr>
        <w:pStyle w:val="Heading4"/>
        <w:keepNext w:val="0"/>
        <w:keepLines w:val="0"/>
        <w:rPr>
          <w:rFonts w:ascii="Times New Roman" w:hAnsi="Times New Roman"/>
          <w:i w:val="0"/>
          <w:iCs w:val="0"/>
          <w:color w:val="000000" w:themeColor="text1"/>
          <w:sz w:val="24"/>
          <w:szCs w:val="24"/>
        </w:rPr>
      </w:pPr>
      <w:r>
        <w:rPr>
          <w:rFonts w:ascii="Times New Roman" w:hAnsi="Times New Roman"/>
          <w:i w:val="0"/>
          <w:iCs w:val="0"/>
          <w:color w:val="000000" w:themeColor="text1"/>
          <w:sz w:val="24"/>
          <w:szCs w:val="24"/>
        </w:rPr>
        <w:t>Booking a Tour</w:t>
      </w:r>
    </w:p>
    <w:p w:rsidR="00487D0C" w:rsidRDefault="005C7E6D" w:rsidP="005C7E6D">
      <w:pPr>
        <w:numPr>
          <w:ilvl w:val="0"/>
          <w:numId w:val="12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Objective</w:t>
      </w:r>
      <w:r>
        <w:rPr>
          <w:rFonts w:ascii="Times New Roman" w:hAnsi="Times New Roman" w:cs="Times New Roman"/>
          <w:color w:val="000000" w:themeColor="text1"/>
          <w:sz w:val="24"/>
          <w:szCs w:val="24"/>
        </w:rPr>
        <w:t>: Verify the booking process.</w:t>
      </w:r>
    </w:p>
    <w:p w:rsidR="00487D0C" w:rsidRDefault="005C7E6D" w:rsidP="005C7E6D">
      <w:pPr>
        <w:numPr>
          <w:ilvl w:val="0"/>
          <w:numId w:val="12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Steps</w:t>
      </w:r>
      <w:r>
        <w:rPr>
          <w:rFonts w:ascii="Times New Roman" w:hAnsi="Times New Roman" w:cs="Times New Roman"/>
          <w:color w:val="000000" w:themeColor="text1"/>
          <w:sz w:val="24"/>
          <w:szCs w:val="24"/>
        </w:rPr>
        <w:t>:</w:t>
      </w:r>
    </w:p>
    <w:p w:rsidR="00487D0C" w:rsidRDefault="005C7E6D" w:rsidP="005C7E6D">
      <w:pPr>
        <w:numPr>
          <w:ilvl w:val="1"/>
          <w:numId w:val="128"/>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a tour guide and package.</w:t>
      </w:r>
    </w:p>
    <w:p w:rsidR="00487D0C" w:rsidRDefault="005C7E6D" w:rsidP="005C7E6D">
      <w:pPr>
        <w:numPr>
          <w:ilvl w:val="1"/>
          <w:numId w:val="128"/>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Enter details (date).</w:t>
      </w:r>
    </w:p>
    <w:p w:rsidR="00487D0C" w:rsidRDefault="005C7E6D" w:rsidP="005C7E6D">
      <w:pPr>
        <w:numPr>
          <w:ilvl w:val="1"/>
          <w:numId w:val="128"/>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Complete pa</w:t>
      </w:r>
      <w:r>
        <w:rPr>
          <w:rFonts w:ascii="Times New Roman" w:hAnsi="Times New Roman" w:cs="Times New Roman"/>
          <w:color w:val="000000" w:themeColor="text1"/>
          <w:sz w:val="24"/>
          <w:szCs w:val="24"/>
        </w:rPr>
        <w:t>yment.</w:t>
      </w:r>
    </w:p>
    <w:p w:rsidR="00487D0C" w:rsidRDefault="005C7E6D" w:rsidP="005C7E6D">
      <w:pPr>
        <w:numPr>
          <w:ilvl w:val="0"/>
          <w:numId w:val="127"/>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Expected Result</w:t>
      </w:r>
      <w:r>
        <w:rPr>
          <w:rFonts w:ascii="Times New Roman" w:hAnsi="Times New Roman" w:cs="Times New Roman"/>
          <w:color w:val="000000" w:themeColor="text1"/>
          <w:sz w:val="24"/>
          <w:szCs w:val="24"/>
        </w:rPr>
        <w:t>: Booking is confirmed, and confirmation details are sent to the user.</w:t>
      </w:r>
    </w:p>
    <w:p w:rsidR="00487D0C" w:rsidRDefault="005C7E6D">
      <w:pPr>
        <w:pStyle w:val="Heading4"/>
        <w:keepNext w:val="0"/>
        <w:keepLines w:val="0"/>
        <w:rPr>
          <w:rFonts w:ascii="Times New Roman" w:hAnsi="Times New Roman"/>
          <w:i w:val="0"/>
          <w:iCs w:val="0"/>
          <w:color w:val="000000" w:themeColor="text1"/>
          <w:sz w:val="24"/>
          <w:szCs w:val="24"/>
        </w:rPr>
      </w:pPr>
      <w:r>
        <w:rPr>
          <w:rFonts w:ascii="Times New Roman" w:hAnsi="Times New Roman"/>
          <w:i w:val="0"/>
          <w:iCs w:val="0"/>
          <w:color w:val="000000" w:themeColor="text1"/>
          <w:sz w:val="24"/>
          <w:szCs w:val="24"/>
        </w:rPr>
        <w:t xml:space="preserve"> </w:t>
      </w:r>
      <w:proofErr w:type="spellStart"/>
      <w:r>
        <w:rPr>
          <w:rFonts w:ascii="Times New Roman" w:hAnsi="Times New Roman"/>
          <w:i w:val="0"/>
          <w:iCs w:val="0"/>
          <w:color w:val="000000" w:themeColor="text1"/>
          <w:sz w:val="24"/>
          <w:szCs w:val="24"/>
        </w:rPr>
        <w:t>Canceling</w:t>
      </w:r>
      <w:proofErr w:type="spellEnd"/>
      <w:r>
        <w:rPr>
          <w:rFonts w:ascii="Times New Roman" w:hAnsi="Times New Roman"/>
          <w:i w:val="0"/>
          <w:iCs w:val="0"/>
          <w:color w:val="000000" w:themeColor="text1"/>
          <w:sz w:val="24"/>
          <w:szCs w:val="24"/>
        </w:rPr>
        <w:t xml:space="preserve"> a Booking</w:t>
      </w:r>
    </w:p>
    <w:p w:rsidR="00487D0C" w:rsidRDefault="005C7E6D" w:rsidP="005C7E6D">
      <w:pPr>
        <w:numPr>
          <w:ilvl w:val="0"/>
          <w:numId w:val="12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Objective</w:t>
      </w:r>
      <w:r>
        <w:rPr>
          <w:rFonts w:ascii="Times New Roman" w:hAnsi="Times New Roman" w:cs="Times New Roman"/>
          <w:color w:val="000000" w:themeColor="text1"/>
          <w:sz w:val="24"/>
          <w:szCs w:val="24"/>
        </w:rPr>
        <w:t>: Ensure users can cancel bookings.</w:t>
      </w:r>
    </w:p>
    <w:p w:rsidR="00487D0C" w:rsidRDefault="005C7E6D" w:rsidP="005C7E6D">
      <w:pPr>
        <w:numPr>
          <w:ilvl w:val="0"/>
          <w:numId w:val="12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Steps</w:t>
      </w:r>
      <w:r>
        <w:rPr>
          <w:rFonts w:ascii="Times New Roman" w:hAnsi="Times New Roman" w:cs="Times New Roman"/>
          <w:color w:val="000000" w:themeColor="text1"/>
          <w:sz w:val="24"/>
          <w:szCs w:val="24"/>
        </w:rPr>
        <w:t>:</w:t>
      </w:r>
    </w:p>
    <w:p w:rsidR="00487D0C" w:rsidRDefault="005C7E6D" w:rsidP="005C7E6D">
      <w:pPr>
        <w:numPr>
          <w:ilvl w:val="1"/>
          <w:numId w:val="130"/>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Navigate to "My Bookings."</w:t>
      </w:r>
    </w:p>
    <w:p w:rsidR="00487D0C" w:rsidRDefault="005C7E6D" w:rsidP="005C7E6D">
      <w:pPr>
        <w:numPr>
          <w:ilvl w:val="1"/>
          <w:numId w:val="130"/>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a booking and click "Cancel."</w:t>
      </w:r>
    </w:p>
    <w:p w:rsidR="00487D0C" w:rsidRDefault="005C7E6D" w:rsidP="005C7E6D">
      <w:pPr>
        <w:numPr>
          <w:ilvl w:val="1"/>
          <w:numId w:val="130"/>
        </w:numPr>
        <w:spacing w:beforeAutospacing="1" w:after="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Confirm the cancellation.</w:t>
      </w:r>
    </w:p>
    <w:p w:rsidR="00487D0C" w:rsidRDefault="005C7E6D" w:rsidP="005C7E6D">
      <w:pPr>
        <w:numPr>
          <w:ilvl w:val="0"/>
          <w:numId w:val="129"/>
        </w:numPr>
        <w:spacing w:beforeAutospacing="1" w:after="0" w:afterAutospacing="1"/>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Expected Result</w:t>
      </w:r>
      <w:r>
        <w:rPr>
          <w:rFonts w:ascii="Times New Roman" w:hAnsi="Times New Roman" w:cs="Times New Roman"/>
          <w:color w:val="000000" w:themeColor="text1"/>
          <w:sz w:val="24"/>
          <w:szCs w:val="24"/>
        </w:rPr>
        <w:t xml:space="preserve">: Booking is </w:t>
      </w:r>
      <w:proofErr w:type="spellStart"/>
      <w:r>
        <w:rPr>
          <w:rFonts w:ascii="Times New Roman" w:hAnsi="Times New Roman" w:cs="Times New Roman"/>
          <w:color w:val="000000" w:themeColor="text1"/>
          <w:sz w:val="24"/>
          <w:szCs w:val="24"/>
        </w:rPr>
        <w:t>canceled</w:t>
      </w:r>
      <w:proofErr w:type="spellEnd"/>
      <w:r>
        <w:rPr>
          <w:rFonts w:ascii="Times New Roman" w:hAnsi="Times New Roman" w:cs="Times New Roman"/>
          <w:color w:val="000000" w:themeColor="text1"/>
          <w:sz w:val="24"/>
          <w:szCs w:val="24"/>
        </w:rPr>
        <w:t>, and refund policy details are displayed.</w:t>
      </w:r>
    </w:p>
    <w:p w:rsidR="00487D0C" w:rsidRDefault="00487D0C">
      <w:pPr>
        <w:keepNext/>
        <w:keepLines/>
        <w:spacing w:before="480" w:after="0" w:line="276" w:lineRule="auto"/>
        <w:outlineLvl w:val="0"/>
        <w:rPr>
          <w:rFonts w:ascii="Calibri" w:eastAsia="MS Gothic" w:hAnsi="Calibri" w:cs="Times New Roman"/>
          <w:b/>
          <w:bCs/>
          <w:color w:val="365F91"/>
          <w:kern w:val="0"/>
          <w:sz w:val="28"/>
          <w:szCs w:val="28"/>
          <w14:ligatures w14:val="none"/>
        </w:rPr>
      </w:pPr>
    </w:p>
    <w:p w:rsidR="00487D0C" w:rsidRDefault="00487D0C">
      <w:pPr>
        <w:keepNext/>
        <w:keepLines/>
        <w:spacing w:before="480" w:after="0" w:line="276" w:lineRule="auto"/>
        <w:outlineLvl w:val="0"/>
        <w:rPr>
          <w:rFonts w:ascii="Calibri" w:eastAsia="MS Gothic" w:hAnsi="Calibri" w:cs="Times New Roman"/>
          <w:b/>
          <w:bCs/>
          <w:color w:val="365F91"/>
          <w:kern w:val="0"/>
          <w:sz w:val="28"/>
          <w:szCs w:val="28"/>
          <w14:ligatures w14:val="none"/>
        </w:rPr>
      </w:pPr>
    </w:p>
    <w:p w:rsidR="00487D0C" w:rsidRDefault="005C7E6D">
      <w:pPr>
        <w:spacing w:after="200" w:line="276" w:lineRule="auto"/>
        <w:rPr>
          <w:rFonts w:ascii="Cambria" w:eastAsia="MS Mincho" w:hAnsi="Cambria" w:cs="Times New Roman"/>
          <w:kern w:val="0"/>
          <w:lang w:val="en-US"/>
          <w14:ligatures w14:val="none"/>
        </w:rPr>
      </w:pPr>
      <w:r>
        <w:rPr>
          <w:rFonts w:ascii="Cambria" w:eastAsia="MS Mincho" w:hAnsi="Cambria" w:cs="Times New Roman"/>
          <w:kern w:val="0"/>
          <w:lang w:val="en-US"/>
          <w14:ligatures w14:val="none"/>
        </w:rPr>
        <w:br w:type="page"/>
      </w:r>
    </w:p>
    <w:p w:rsidR="00487D0C" w:rsidRDefault="005C7E6D">
      <w:pPr>
        <w:keepNext/>
        <w:keepLines/>
        <w:spacing w:before="480" w:after="0" w:line="276" w:lineRule="auto"/>
        <w:outlineLvl w:val="0"/>
        <w:rPr>
          <w:rFonts w:ascii="Calibri" w:eastAsia="MS Gothic" w:hAnsi="Calibri" w:cs="Times New Roman"/>
          <w:b/>
          <w:bCs/>
          <w:color w:val="365F91"/>
          <w:kern w:val="0"/>
          <w:sz w:val="28"/>
          <w:szCs w:val="28"/>
          <w14:ligatures w14:val="none"/>
        </w:rPr>
      </w:pPr>
      <w:r>
        <w:rPr>
          <w:rFonts w:ascii="Calibri" w:eastAsia="MS Gothic" w:hAnsi="Calibri" w:cs="Times New Roman"/>
          <w:b/>
          <w:bCs/>
          <w:color w:val="365F91"/>
          <w:kern w:val="0"/>
          <w:sz w:val="28"/>
          <w:szCs w:val="28"/>
          <w14:ligatures w14:val="none"/>
        </w:rPr>
        <w:lastRenderedPageBreak/>
        <w:t>8</w:t>
      </w:r>
      <w:r>
        <w:rPr>
          <w:rFonts w:ascii="Calibri" w:eastAsia="MS Gothic" w:hAnsi="Calibri" w:cs="Times New Roman"/>
          <w:b/>
          <w:bCs/>
          <w:color w:val="365F91"/>
          <w:kern w:val="0"/>
          <w:sz w:val="28"/>
          <w:szCs w:val="28"/>
          <w14:ligatures w14:val="none"/>
        </w:rPr>
        <w:t xml:space="preserve"> Screenshots</w:t>
      </w:r>
    </w:p>
    <w:p w:rsidR="00487D0C" w:rsidRDefault="00487D0C">
      <w:pPr>
        <w:keepNext/>
        <w:keepLines/>
        <w:spacing w:before="480" w:after="0" w:line="276" w:lineRule="auto"/>
        <w:outlineLvl w:val="0"/>
        <w:rPr>
          <w:rFonts w:ascii="Calibri" w:eastAsia="MS Gothic" w:hAnsi="Calibri" w:cs="Times New Roman"/>
          <w:b/>
          <w:bCs/>
          <w:color w:val="365F91"/>
          <w:kern w:val="0"/>
          <w:sz w:val="28"/>
          <w:szCs w:val="28"/>
          <w14:ligatures w14:val="none"/>
        </w:rPr>
      </w:pP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noProof/>
          <w:kern w:val="0"/>
          <w:lang w:eastAsia="en-IN"/>
          <w14:ligatures w14:val="none"/>
        </w:rPr>
        <w:drawing>
          <wp:inline distT="0" distB="0" distL="114300" distR="114300">
            <wp:extent cx="5486400" cy="2799080"/>
            <wp:effectExtent l="0" t="0" r="0" b="5080"/>
            <wp:docPr id="15" name="Picture 15" descr="WhatsApp Image 2025-02-12 at 10.56.2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2-12 at 10.56.22 AM"/>
                    <pic:cNvPicPr>
                      <a:picLocks noChangeAspect="1"/>
                    </pic:cNvPicPr>
                  </pic:nvPicPr>
                  <pic:blipFill>
                    <a:blip r:embed="rId19"/>
                    <a:stretch>
                      <a:fillRect/>
                    </a:stretch>
                  </pic:blipFill>
                  <pic:spPr>
                    <a:xfrm>
                      <a:off x="0" y="0"/>
                      <a:ext cx="5486400" cy="2799080"/>
                    </a:xfrm>
                    <a:prstGeom prst="rect">
                      <a:avLst/>
                    </a:prstGeom>
                  </pic:spPr>
                </pic:pic>
              </a:graphicData>
            </a:graphic>
          </wp:inline>
        </w:drawing>
      </w: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t xml:space="preserve">         Fig.1 User Login Page</w:t>
      </w:r>
    </w:p>
    <w:p w:rsidR="00487D0C" w:rsidRDefault="00487D0C">
      <w:pPr>
        <w:spacing w:after="200" w:line="276" w:lineRule="auto"/>
        <w:rPr>
          <w:rFonts w:ascii="Cambria" w:eastAsia="MS Mincho" w:hAnsi="Cambria" w:cs="Times New Roman"/>
          <w:kern w:val="0"/>
          <w14:ligatures w14:val="none"/>
        </w:rPr>
      </w:pP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noProof/>
          <w:kern w:val="0"/>
          <w:lang w:eastAsia="en-IN"/>
          <w14:ligatures w14:val="none"/>
        </w:rPr>
        <w:drawing>
          <wp:inline distT="0" distB="0" distL="114300" distR="114300">
            <wp:extent cx="5486400" cy="2738755"/>
            <wp:effectExtent l="0" t="0" r="0" b="4445"/>
            <wp:docPr id="14" name="Picture 14" descr="WhatsApp Image 2025-02-12 at 10.56.22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5-02-12 at 10.56.22 AM (1)"/>
                    <pic:cNvPicPr>
                      <a:picLocks noChangeAspect="1"/>
                    </pic:cNvPicPr>
                  </pic:nvPicPr>
                  <pic:blipFill>
                    <a:blip r:embed="rId20"/>
                    <a:stretch>
                      <a:fillRect/>
                    </a:stretch>
                  </pic:blipFill>
                  <pic:spPr>
                    <a:xfrm>
                      <a:off x="0" y="0"/>
                      <a:ext cx="5486400" cy="2738755"/>
                    </a:xfrm>
                    <a:prstGeom prst="rect">
                      <a:avLst/>
                    </a:prstGeom>
                  </pic:spPr>
                </pic:pic>
              </a:graphicData>
            </a:graphic>
          </wp:inline>
        </w:drawing>
      </w: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t xml:space="preserve">         Fig.2 Tour Booking Interface</w:t>
      </w:r>
    </w:p>
    <w:p w:rsidR="00487D0C" w:rsidRDefault="00487D0C">
      <w:pPr>
        <w:spacing w:after="200" w:line="276" w:lineRule="auto"/>
        <w:rPr>
          <w:rFonts w:ascii="Cambria" w:eastAsia="MS Mincho" w:hAnsi="Cambria" w:cs="Times New Roman"/>
          <w:kern w:val="0"/>
          <w14:ligatures w14:val="none"/>
        </w:rPr>
      </w:pPr>
    </w:p>
    <w:p w:rsidR="00487D0C" w:rsidRDefault="00487D0C">
      <w:pPr>
        <w:spacing w:after="200" w:line="276" w:lineRule="auto"/>
        <w:rPr>
          <w:rFonts w:ascii="Cambria" w:eastAsia="MS Mincho" w:hAnsi="Cambria" w:cs="Times New Roman"/>
          <w:kern w:val="0"/>
          <w14:ligatures w14:val="none"/>
        </w:rPr>
      </w:pPr>
    </w:p>
    <w:p w:rsidR="00487D0C" w:rsidRDefault="00487D0C">
      <w:pPr>
        <w:spacing w:after="200" w:line="276" w:lineRule="auto"/>
        <w:rPr>
          <w:rFonts w:ascii="Cambria" w:eastAsia="MS Mincho" w:hAnsi="Cambria" w:cs="Times New Roman"/>
          <w:kern w:val="0"/>
          <w14:ligatures w14:val="none"/>
        </w:rPr>
      </w:pP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noProof/>
          <w:kern w:val="0"/>
          <w:lang w:eastAsia="en-IN"/>
          <w14:ligatures w14:val="none"/>
        </w:rPr>
        <w:drawing>
          <wp:inline distT="0" distB="0" distL="114300" distR="114300">
            <wp:extent cx="5486400" cy="3086100"/>
            <wp:effectExtent l="0" t="0" r="0" b="7620"/>
            <wp:docPr id="16" name="Picture 16" descr="WhatsApp Image 2025-02-12 at 10.56.23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2-12 at 10.56.23 AM (1)"/>
                    <pic:cNvPicPr>
                      <a:picLocks noChangeAspect="1"/>
                    </pic:cNvPicPr>
                  </pic:nvPicPr>
                  <pic:blipFill>
                    <a:blip r:embed="rId21"/>
                    <a:stretch>
                      <a:fillRect/>
                    </a:stretch>
                  </pic:blipFill>
                  <pic:spPr>
                    <a:xfrm>
                      <a:off x="0" y="0"/>
                      <a:ext cx="5486400" cy="3086100"/>
                    </a:xfrm>
                    <a:prstGeom prst="rect">
                      <a:avLst/>
                    </a:prstGeom>
                  </pic:spPr>
                </pic:pic>
              </a:graphicData>
            </a:graphic>
          </wp:inline>
        </w:drawing>
      </w: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t xml:space="preserve">     </w:t>
      </w:r>
      <w:proofErr w:type="gramStart"/>
      <w:r>
        <w:rPr>
          <w:rFonts w:ascii="Cambria" w:eastAsia="MS Mincho" w:hAnsi="Cambria" w:cs="Times New Roman"/>
          <w:kern w:val="0"/>
          <w14:ligatures w14:val="none"/>
        </w:rPr>
        <w:t>Fig 3.</w:t>
      </w:r>
      <w:proofErr w:type="gramEnd"/>
      <w:r>
        <w:rPr>
          <w:rFonts w:ascii="Cambria" w:eastAsia="MS Mincho" w:hAnsi="Cambria" w:cs="Times New Roman"/>
          <w:kern w:val="0"/>
          <w14:ligatures w14:val="none"/>
        </w:rPr>
        <w:t xml:space="preserve"> Mobile Interface</w:t>
      </w:r>
    </w:p>
    <w:p w:rsidR="00487D0C" w:rsidRDefault="00487D0C">
      <w:pPr>
        <w:spacing w:after="200" w:line="276" w:lineRule="auto"/>
        <w:rPr>
          <w:rFonts w:ascii="Cambria" w:eastAsia="MS Mincho" w:hAnsi="Cambria" w:cs="Times New Roman"/>
          <w:kern w:val="0"/>
          <w14:ligatures w14:val="none"/>
        </w:rPr>
      </w:pPr>
    </w:p>
    <w:p w:rsidR="00487D0C" w:rsidRDefault="00487D0C">
      <w:pPr>
        <w:spacing w:after="200" w:line="276" w:lineRule="auto"/>
        <w:rPr>
          <w:rFonts w:ascii="Cambria" w:eastAsia="MS Mincho" w:hAnsi="Cambria" w:cs="Times New Roman"/>
          <w:kern w:val="0"/>
          <w14:ligatures w14:val="none"/>
        </w:rPr>
      </w:pP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noProof/>
          <w:kern w:val="0"/>
          <w:lang w:eastAsia="en-IN"/>
          <w14:ligatures w14:val="none"/>
        </w:rPr>
        <w:drawing>
          <wp:inline distT="0" distB="0" distL="114300" distR="114300">
            <wp:extent cx="5486400" cy="3086100"/>
            <wp:effectExtent l="0" t="0" r="0" b="7620"/>
            <wp:docPr id="17" name="Picture 17" descr="WhatsApp Image 2025-02-12 at 10.56.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5-02-12 at 10.56.23 AM"/>
                    <pic:cNvPicPr>
                      <a:picLocks noChangeAspect="1"/>
                    </pic:cNvPicPr>
                  </pic:nvPicPr>
                  <pic:blipFill>
                    <a:blip r:embed="rId22"/>
                    <a:stretch>
                      <a:fillRect/>
                    </a:stretch>
                  </pic:blipFill>
                  <pic:spPr>
                    <a:xfrm>
                      <a:off x="0" y="0"/>
                      <a:ext cx="5486400" cy="3086100"/>
                    </a:xfrm>
                    <a:prstGeom prst="rect">
                      <a:avLst/>
                    </a:prstGeom>
                  </pic:spPr>
                </pic:pic>
              </a:graphicData>
            </a:graphic>
          </wp:inline>
        </w:drawing>
      </w: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t xml:space="preserve">     </w:t>
      </w:r>
      <w:proofErr w:type="gramStart"/>
      <w:r>
        <w:rPr>
          <w:rFonts w:ascii="Cambria" w:eastAsia="MS Mincho" w:hAnsi="Cambria" w:cs="Times New Roman"/>
          <w:kern w:val="0"/>
          <w14:ligatures w14:val="none"/>
        </w:rPr>
        <w:t>Fig 4.</w:t>
      </w:r>
      <w:proofErr w:type="gramEnd"/>
      <w:r>
        <w:rPr>
          <w:rFonts w:ascii="Cambria" w:eastAsia="MS Mincho" w:hAnsi="Cambria" w:cs="Times New Roman"/>
          <w:kern w:val="0"/>
          <w14:ligatures w14:val="none"/>
        </w:rPr>
        <w:t xml:space="preserve"> Mobile Interface</w:t>
      </w:r>
    </w:p>
    <w:p w:rsidR="00487D0C" w:rsidRDefault="00487D0C">
      <w:pPr>
        <w:spacing w:after="200" w:line="276" w:lineRule="auto"/>
        <w:rPr>
          <w:rFonts w:ascii="Cambria" w:eastAsia="MS Mincho" w:hAnsi="Cambria" w:cs="Times New Roman"/>
          <w:kern w:val="0"/>
          <w14:ligatures w14:val="none"/>
        </w:rPr>
      </w:pP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noProof/>
          <w:kern w:val="0"/>
          <w:lang w:eastAsia="en-IN"/>
          <w14:ligatures w14:val="none"/>
        </w:rPr>
        <w:drawing>
          <wp:inline distT="0" distB="0" distL="114300" distR="114300">
            <wp:extent cx="5486400" cy="3086100"/>
            <wp:effectExtent l="0" t="0" r="0" b="7620"/>
            <wp:docPr id="18" name="Picture 18" descr="WhatsApp Image 2025-02-12 at 10.56.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5-02-12 at 10.56.21 AM"/>
                    <pic:cNvPicPr>
                      <a:picLocks noChangeAspect="1"/>
                    </pic:cNvPicPr>
                  </pic:nvPicPr>
                  <pic:blipFill>
                    <a:blip r:embed="rId23"/>
                    <a:stretch>
                      <a:fillRect/>
                    </a:stretch>
                  </pic:blipFill>
                  <pic:spPr>
                    <a:xfrm>
                      <a:off x="0" y="0"/>
                      <a:ext cx="5486400" cy="3086100"/>
                    </a:xfrm>
                    <a:prstGeom prst="rect">
                      <a:avLst/>
                    </a:prstGeom>
                  </pic:spPr>
                </pic:pic>
              </a:graphicData>
            </a:graphic>
          </wp:inline>
        </w:drawing>
      </w: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r>
      <w:proofErr w:type="gramStart"/>
      <w:r>
        <w:rPr>
          <w:rFonts w:ascii="Cambria" w:eastAsia="MS Mincho" w:hAnsi="Cambria" w:cs="Times New Roman"/>
          <w:kern w:val="0"/>
          <w14:ligatures w14:val="none"/>
        </w:rPr>
        <w:t>Fig 5.</w:t>
      </w:r>
      <w:proofErr w:type="gramEnd"/>
      <w:r>
        <w:rPr>
          <w:rFonts w:ascii="Cambria" w:eastAsia="MS Mincho" w:hAnsi="Cambria" w:cs="Times New Roman"/>
          <w:kern w:val="0"/>
          <w14:ligatures w14:val="none"/>
        </w:rPr>
        <w:t xml:space="preserve"> Guide login Page</w:t>
      </w:r>
    </w:p>
    <w:p w:rsidR="00487D0C" w:rsidRDefault="00487D0C">
      <w:pPr>
        <w:spacing w:after="200" w:line="276" w:lineRule="auto"/>
        <w:rPr>
          <w:rFonts w:ascii="Cambria" w:eastAsia="MS Mincho" w:hAnsi="Cambria" w:cs="Times New Roman"/>
          <w:kern w:val="0"/>
          <w:lang w:val="en-US"/>
          <w14:ligatures w14:val="none"/>
        </w:rPr>
      </w:pPr>
    </w:p>
    <w:p w:rsidR="00487D0C" w:rsidRDefault="00487D0C">
      <w:pPr>
        <w:spacing w:after="200" w:line="276" w:lineRule="auto"/>
        <w:rPr>
          <w:rFonts w:ascii="Cambria" w:eastAsia="MS Mincho" w:hAnsi="Cambria" w:cs="Times New Roman"/>
          <w:kern w:val="0"/>
          <w:lang w:val="en-US"/>
          <w14:ligatures w14:val="none"/>
        </w:rPr>
      </w:pP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noProof/>
          <w:kern w:val="0"/>
          <w:lang w:eastAsia="en-IN"/>
          <w14:ligatures w14:val="none"/>
        </w:rPr>
        <w:drawing>
          <wp:inline distT="0" distB="0" distL="114300" distR="114300">
            <wp:extent cx="5486400" cy="3086100"/>
            <wp:effectExtent l="0" t="0" r="0" b="7620"/>
            <wp:docPr id="19" name="Picture 19" descr="WhatsApp Image 2025-02-12 at 10.56.21 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5-02-12 at 10.56.21 AM (1)"/>
                    <pic:cNvPicPr>
                      <a:picLocks noChangeAspect="1"/>
                    </pic:cNvPicPr>
                  </pic:nvPicPr>
                  <pic:blipFill>
                    <a:blip r:embed="rId24"/>
                    <a:stretch>
                      <a:fillRect/>
                    </a:stretch>
                  </pic:blipFill>
                  <pic:spPr>
                    <a:xfrm>
                      <a:off x="0" y="0"/>
                      <a:ext cx="5486400" cy="3086100"/>
                    </a:xfrm>
                    <a:prstGeom prst="rect">
                      <a:avLst/>
                    </a:prstGeom>
                  </pic:spPr>
                </pic:pic>
              </a:graphicData>
            </a:graphic>
          </wp:inline>
        </w:drawing>
      </w:r>
    </w:p>
    <w:p w:rsidR="00487D0C" w:rsidRDefault="005C7E6D">
      <w:pPr>
        <w:spacing w:after="200" w:line="276" w:lineRule="auto"/>
        <w:rPr>
          <w:rFonts w:ascii="Cambria" w:eastAsia="MS Mincho" w:hAnsi="Cambria" w:cs="Times New Roman"/>
          <w:kern w:val="0"/>
          <w14:ligatures w14:val="none"/>
        </w:rPr>
      </w:pP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r>
      <w:r>
        <w:rPr>
          <w:rFonts w:ascii="Cambria" w:eastAsia="MS Mincho" w:hAnsi="Cambria" w:cs="Times New Roman"/>
          <w:kern w:val="0"/>
          <w14:ligatures w14:val="none"/>
        </w:rPr>
        <w:tab/>
        <w:t xml:space="preserve">   </w:t>
      </w:r>
      <w:proofErr w:type="gramStart"/>
      <w:r>
        <w:rPr>
          <w:rFonts w:ascii="Cambria" w:eastAsia="MS Mincho" w:hAnsi="Cambria" w:cs="Times New Roman"/>
          <w:kern w:val="0"/>
          <w14:ligatures w14:val="none"/>
        </w:rPr>
        <w:t>Fig 6.</w:t>
      </w:r>
      <w:proofErr w:type="gramEnd"/>
      <w:r>
        <w:rPr>
          <w:rFonts w:ascii="Cambria" w:eastAsia="MS Mincho" w:hAnsi="Cambria" w:cs="Times New Roman"/>
          <w:kern w:val="0"/>
          <w14:ligatures w14:val="none"/>
        </w:rPr>
        <w:t xml:space="preserve"> Guide Registratio</w:t>
      </w:r>
      <w:bookmarkStart w:id="1" w:name="_GoBack"/>
      <w:bookmarkEnd w:id="1"/>
      <w:r>
        <w:rPr>
          <w:rFonts w:ascii="Cambria" w:eastAsia="MS Mincho" w:hAnsi="Cambria" w:cs="Times New Roman"/>
          <w:kern w:val="0"/>
          <w14:ligatures w14:val="none"/>
        </w:rPr>
        <w:t>n Page</w:t>
      </w:r>
    </w:p>
    <w:p w:rsidR="00487D0C" w:rsidRDefault="005C7E6D">
      <w:pPr>
        <w:keepNext/>
        <w:keepLines/>
        <w:spacing w:before="480" w:after="0" w:line="276" w:lineRule="auto"/>
        <w:outlineLvl w:val="0"/>
        <w:rPr>
          <w:rFonts w:ascii="Cambria" w:eastAsia="MS Mincho" w:hAnsi="Cambria" w:cs="Times New Roman"/>
          <w:kern w:val="0"/>
          <w:lang w:val="en-US"/>
          <w14:ligatures w14:val="none"/>
        </w:rPr>
      </w:pPr>
      <w:r>
        <w:rPr>
          <w:rFonts w:ascii="Calibri" w:eastAsia="MS Gothic" w:hAnsi="Calibri" w:cs="Times New Roman"/>
          <w:b/>
          <w:bCs/>
          <w:color w:val="365F91"/>
          <w:kern w:val="0"/>
          <w:sz w:val="28"/>
          <w:szCs w:val="28"/>
          <w14:ligatures w14:val="none"/>
        </w:rPr>
        <w:lastRenderedPageBreak/>
        <w:t>9</w:t>
      </w:r>
      <w:r>
        <w:rPr>
          <w:rFonts w:ascii="Calibri" w:eastAsia="MS Gothic" w:hAnsi="Calibri" w:cs="Times New Roman"/>
          <w:b/>
          <w:bCs/>
          <w:color w:val="365F91"/>
          <w:kern w:val="0"/>
          <w:sz w:val="28"/>
          <w:szCs w:val="28"/>
          <w:lang w:val="en-US"/>
          <w14:ligatures w14:val="none"/>
        </w:rPr>
        <w:t xml:space="preserve"> References</w:t>
      </w:r>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proofErr w:type="gramStart"/>
      <w:r>
        <w:rPr>
          <w:rFonts w:ascii="Times New Roman" w:eastAsia="Times New Roman" w:hAnsi="Times New Roman" w:cs="Times New Roman"/>
          <w:b/>
          <w:bCs/>
          <w:kern w:val="0"/>
          <w:sz w:val="24"/>
          <w:szCs w:val="24"/>
          <w:lang w:val="en-US" w:eastAsia="en-IN"/>
          <w14:ligatures w14:val="none"/>
        </w:rPr>
        <w:t>1.Tour</w:t>
      </w:r>
      <w:proofErr w:type="gramEnd"/>
      <w:r>
        <w:rPr>
          <w:rFonts w:ascii="Times New Roman" w:eastAsia="Times New Roman" w:hAnsi="Times New Roman" w:cs="Times New Roman"/>
          <w:b/>
          <w:bCs/>
          <w:kern w:val="0"/>
          <w:sz w:val="24"/>
          <w:szCs w:val="24"/>
          <w:lang w:val="en-US" w:eastAsia="en-IN"/>
          <w14:ligatures w14:val="none"/>
        </w:rPr>
        <w:t xml:space="preserve"> Recommendation System</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Author(s): A. Sharma, R. Kumar</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Title: "Smart Tour Recommendation Using Collaborative Filtering and Machine Learning"</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Conference: IEEE </w:t>
      </w:r>
      <w:r>
        <w:rPr>
          <w:rFonts w:ascii="Times New Roman" w:eastAsia="Times New Roman" w:hAnsi="Times New Roman" w:cs="Times New Roman"/>
          <w:kern w:val="0"/>
          <w:sz w:val="24"/>
          <w:szCs w:val="24"/>
          <w:lang w:val="en-US" w:eastAsia="en-IN"/>
          <w14:ligatures w14:val="none"/>
        </w:rPr>
        <w:t>International Conference on Advances in Computing and Communication, 2021</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DOI: </w:t>
      </w:r>
      <w:r>
        <w:rPr>
          <w:rFonts w:ascii="Times New Roman" w:eastAsia="Times New Roman" w:hAnsi="Times New Roman" w:cs="Times New Roman"/>
          <w:color w:val="00B0F0"/>
          <w:kern w:val="0"/>
          <w:sz w:val="24"/>
          <w:szCs w:val="24"/>
          <w:lang w:val="en-US" w:eastAsia="en-IN"/>
          <w14:ligatures w14:val="none"/>
        </w:rPr>
        <w:t>10.1109/ICACC.2021.9456940</w:t>
      </w:r>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proofErr w:type="gramStart"/>
      <w:r>
        <w:rPr>
          <w:rFonts w:ascii="Times New Roman" w:eastAsia="Times New Roman" w:hAnsi="Times New Roman" w:cs="Times New Roman"/>
          <w:b/>
          <w:bCs/>
          <w:kern w:val="0"/>
          <w:sz w:val="24"/>
          <w:szCs w:val="24"/>
          <w:lang w:val="en-US" w:eastAsia="en-IN"/>
          <w14:ligatures w14:val="none"/>
        </w:rPr>
        <w:t>2.Mobile</w:t>
      </w:r>
      <w:proofErr w:type="gramEnd"/>
      <w:r>
        <w:rPr>
          <w:rFonts w:ascii="Times New Roman" w:eastAsia="Times New Roman" w:hAnsi="Times New Roman" w:cs="Times New Roman"/>
          <w:b/>
          <w:bCs/>
          <w:kern w:val="0"/>
          <w:sz w:val="24"/>
          <w:szCs w:val="24"/>
          <w:lang w:val="en-US" w:eastAsia="en-IN"/>
          <w14:ligatures w14:val="none"/>
        </w:rPr>
        <w:t xml:space="preserve"> Application Development</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Author(s): J. Tan, L. Li</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Title: "A Comprehensive Framework for Cross-Platform Mobile Development Using React Native"</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Journal: IEEE Access, Vol. 9, 2021</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DOI: </w:t>
      </w:r>
      <w:r>
        <w:rPr>
          <w:rFonts w:ascii="Times New Roman" w:eastAsia="Times New Roman" w:hAnsi="Times New Roman" w:cs="Times New Roman"/>
          <w:color w:val="00B0F0"/>
          <w:kern w:val="0"/>
          <w:sz w:val="24"/>
          <w:szCs w:val="24"/>
          <w:lang w:val="en-US" w:eastAsia="en-IN"/>
          <w14:ligatures w14:val="none"/>
        </w:rPr>
        <w:t>10.1109/ACCESS.2021.3058174</w:t>
      </w:r>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proofErr w:type="gramStart"/>
      <w:r>
        <w:rPr>
          <w:rFonts w:ascii="Times New Roman" w:eastAsia="Times New Roman" w:hAnsi="Times New Roman" w:cs="Times New Roman"/>
          <w:b/>
          <w:bCs/>
          <w:kern w:val="0"/>
          <w:sz w:val="24"/>
          <w:szCs w:val="24"/>
          <w:lang w:val="en-US" w:eastAsia="en-IN"/>
          <w14:ligatures w14:val="none"/>
        </w:rPr>
        <w:t>3.Geolocation</w:t>
      </w:r>
      <w:proofErr w:type="gramEnd"/>
      <w:r>
        <w:rPr>
          <w:rFonts w:ascii="Times New Roman" w:eastAsia="Times New Roman" w:hAnsi="Times New Roman" w:cs="Times New Roman"/>
          <w:b/>
          <w:bCs/>
          <w:kern w:val="0"/>
          <w:sz w:val="24"/>
          <w:szCs w:val="24"/>
          <w:lang w:val="en-US" w:eastAsia="en-IN"/>
          <w14:ligatures w14:val="none"/>
        </w:rPr>
        <w:t xml:space="preserve"> and Mapping Technologies</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Author(s): S. </w:t>
      </w:r>
      <w:proofErr w:type="spellStart"/>
      <w:r>
        <w:rPr>
          <w:rFonts w:ascii="Times New Roman" w:eastAsia="Times New Roman" w:hAnsi="Times New Roman" w:cs="Times New Roman"/>
          <w:kern w:val="0"/>
          <w:sz w:val="24"/>
          <w:szCs w:val="24"/>
          <w:lang w:val="en-US" w:eastAsia="en-IN"/>
          <w14:ligatures w14:val="none"/>
        </w:rPr>
        <w:t>Chawla</w:t>
      </w:r>
      <w:proofErr w:type="spellEnd"/>
      <w:r>
        <w:rPr>
          <w:rFonts w:ascii="Times New Roman" w:eastAsia="Times New Roman" w:hAnsi="Times New Roman" w:cs="Times New Roman"/>
          <w:kern w:val="0"/>
          <w:sz w:val="24"/>
          <w:szCs w:val="24"/>
          <w:lang w:val="en-US" w:eastAsia="en-IN"/>
          <w14:ligatures w14:val="none"/>
        </w:rPr>
        <w:t>, P. Desai</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Title: "Location-Based Services: A Review on Mobile Positioning and </w:t>
      </w:r>
      <w:proofErr w:type="spellStart"/>
      <w:r>
        <w:rPr>
          <w:rFonts w:ascii="Times New Roman" w:eastAsia="Times New Roman" w:hAnsi="Times New Roman" w:cs="Times New Roman"/>
          <w:kern w:val="0"/>
          <w:sz w:val="24"/>
          <w:szCs w:val="24"/>
          <w:lang w:val="en-US" w:eastAsia="en-IN"/>
          <w14:ligatures w14:val="none"/>
        </w:rPr>
        <w:t>Geolocation</w:t>
      </w:r>
      <w:proofErr w:type="spellEnd"/>
      <w:r>
        <w:rPr>
          <w:rFonts w:ascii="Times New Roman" w:eastAsia="Times New Roman" w:hAnsi="Times New Roman" w:cs="Times New Roman"/>
          <w:kern w:val="0"/>
          <w:sz w:val="24"/>
          <w:szCs w:val="24"/>
          <w:lang w:val="en-US" w:eastAsia="en-IN"/>
          <w14:ligatures w14:val="none"/>
        </w:rPr>
        <w:t xml:space="preserve"> Techniques"</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Conference: IEEE Interna</w:t>
      </w:r>
      <w:r>
        <w:rPr>
          <w:rFonts w:ascii="Times New Roman" w:eastAsia="Times New Roman" w:hAnsi="Times New Roman" w:cs="Times New Roman"/>
          <w:kern w:val="0"/>
          <w:sz w:val="24"/>
          <w:szCs w:val="24"/>
          <w:lang w:val="en-US" w:eastAsia="en-IN"/>
          <w14:ligatures w14:val="none"/>
        </w:rPr>
        <w:t>tional Conference on Communications, 2022</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DOI: </w:t>
      </w:r>
      <w:r>
        <w:rPr>
          <w:rFonts w:ascii="Times New Roman" w:eastAsia="Times New Roman" w:hAnsi="Times New Roman" w:cs="Times New Roman"/>
          <w:color w:val="00B0F0"/>
          <w:kern w:val="0"/>
          <w:sz w:val="24"/>
          <w:szCs w:val="24"/>
          <w:lang w:val="en-US" w:eastAsia="en-IN"/>
          <w14:ligatures w14:val="none"/>
        </w:rPr>
        <w:t>10.1109/ICC.2022.9784156</w:t>
      </w:r>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b/>
          <w:bCs/>
          <w:kern w:val="0"/>
          <w:sz w:val="24"/>
          <w:szCs w:val="24"/>
          <w:lang w:val="en-US" w:eastAsia="en-IN"/>
          <w14:ligatures w14:val="none"/>
        </w:rPr>
        <w:t>4.Emerging Technologies for Sustainable Educational Tourism</w:t>
      </w:r>
      <w:r>
        <w:rPr>
          <w:rFonts w:ascii="Times New Roman" w:eastAsia="Times New Roman" w:hAnsi="Times New Roman" w:cs="Times New Roman"/>
          <w:b/>
          <w:bCs/>
          <w:kern w:val="0"/>
          <w:sz w:val="24"/>
          <w:szCs w:val="24"/>
          <w:lang w:val="en-US" w:eastAsia="en-IN"/>
          <w14:ligatures w14:val="none"/>
        </w:rPr>
        <w:br/>
      </w:r>
      <w:r>
        <w:rPr>
          <w:rFonts w:ascii="Times New Roman" w:eastAsia="Times New Roman" w:hAnsi="Times New Roman" w:cs="Times New Roman"/>
          <w:kern w:val="0"/>
          <w:sz w:val="24"/>
          <w:szCs w:val="24"/>
          <w:lang w:val="en-US" w:eastAsia="en-IN"/>
          <w14:ligatures w14:val="none"/>
        </w:rPr>
        <w:t xml:space="preserve">Authors: </w:t>
      </w:r>
      <w:hyperlink r:id="rId25" w:history="1">
        <w:r>
          <w:rPr>
            <w:rFonts w:ascii="Times New Roman" w:eastAsia="Times New Roman" w:hAnsi="Times New Roman" w:cs="Times New Roman"/>
            <w:kern w:val="0"/>
            <w:sz w:val="24"/>
            <w:szCs w:val="24"/>
            <w:lang w:val="en-US" w:eastAsia="en-IN"/>
            <w14:ligatures w14:val="none"/>
          </w:rPr>
          <w:t>Kushagra Sharma</w:t>
        </w:r>
      </w:hyperlink>
      <w:r>
        <w:rPr>
          <w:rFonts w:ascii="Times New Roman" w:eastAsia="Times New Roman" w:hAnsi="Times New Roman" w:cs="Times New Roman"/>
          <w:kern w:val="0"/>
          <w:sz w:val="24"/>
          <w:szCs w:val="24"/>
          <w:lang w:val="en-US" w:eastAsia="en-IN"/>
          <w14:ligatures w14:val="none"/>
        </w:rPr>
        <w:t>; </w:t>
      </w:r>
      <w:hyperlink r:id="rId26" w:history="1">
        <w:r>
          <w:rPr>
            <w:rFonts w:ascii="Times New Roman" w:eastAsia="Times New Roman" w:hAnsi="Times New Roman" w:cs="Times New Roman"/>
            <w:kern w:val="0"/>
            <w:sz w:val="24"/>
            <w:szCs w:val="24"/>
            <w:lang w:val="en-US" w:eastAsia="en-IN"/>
            <w14:ligatures w14:val="none"/>
          </w:rPr>
          <w:t>Adarsh Bharti Musa</w:t>
        </w:r>
      </w:hyperlink>
      <w:r>
        <w:rPr>
          <w:rFonts w:ascii="Times New Roman" w:eastAsia="Times New Roman" w:hAnsi="Times New Roman" w:cs="Times New Roman"/>
          <w:kern w:val="0"/>
          <w:sz w:val="24"/>
          <w:szCs w:val="24"/>
          <w:lang w:val="en-US" w:eastAsia="en-IN"/>
          <w14:ligatures w14:val="none"/>
        </w:rPr>
        <w:t>; </w:t>
      </w:r>
      <w:hyperlink r:id="rId27" w:history="1">
        <w:r>
          <w:rPr>
            <w:rFonts w:ascii="Times New Roman" w:eastAsia="Times New Roman" w:hAnsi="Times New Roman" w:cs="Times New Roman"/>
            <w:kern w:val="0"/>
            <w:sz w:val="24"/>
            <w:szCs w:val="24"/>
            <w:lang w:val="en-US" w:eastAsia="en-IN"/>
            <w14:ligatures w14:val="none"/>
          </w:rPr>
          <w:t>Gaurav Singh Mehra</w:t>
        </w:r>
      </w:hyperlink>
      <w:r>
        <w:rPr>
          <w:rFonts w:ascii="Times New Roman" w:eastAsia="Times New Roman" w:hAnsi="Times New Roman" w:cs="Times New Roman"/>
          <w:kern w:val="0"/>
          <w:sz w:val="24"/>
          <w:szCs w:val="24"/>
          <w:lang w:val="en-US" w:eastAsia="en-IN"/>
          <w14:ligatures w14:val="none"/>
        </w:rPr>
        <w:t>; </w:t>
      </w:r>
      <w:hyperlink r:id="rId28" w:history="1">
        <w:r>
          <w:rPr>
            <w:rFonts w:ascii="Times New Roman" w:eastAsia="Times New Roman" w:hAnsi="Times New Roman" w:cs="Times New Roman"/>
            <w:kern w:val="0"/>
            <w:sz w:val="24"/>
            <w:szCs w:val="24"/>
            <w:lang w:val="en-US" w:eastAsia="en-IN"/>
            <w14:ligatures w14:val="none"/>
          </w:rPr>
          <w:t>Avanish Yadav</w:t>
        </w:r>
      </w:hyperlink>
      <w:r>
        <w:rPr>
          <w:rFonts w:ascii="Times New Roman" w:eastAsia="Times New Roman" w:hAnsi="Times New Roman" w:cs="Times New Roman"/>
          <w:kern w:val="0"/>
          <w:sz w:val="24"/>
          <w:szCs w:val="24"/>
          <w:lang w:val="en-US" w:eastAsia="en-IN"/>
          <w14:ligatures w14:val="none"/>
        </w:rPr>
        <w:t>; </w:t>
      </w:r>
      <w:hyperlink r:id="rId29" w:history="1">
        <w:r>
          <w:rPr>
            <w:rFonts w:ascii="Times New Roman" w:eastAsia="Times New Roman" w:hAnsi="Times New Roman" w:cs="Times New Roman"/>
            <w:kern w:val="0"/>
            <w:sz w:val="24"/>
            <w:szCs w:val="24"/>
            <w:lang w:val="en-US" w:eastAsia="en-IN"/>
            <w14:ligatures w14:val="none"/>
          </w:rPr>
          <w:t>Himanshu Rai Goyal</w:t>
        </w:r>
      </w:hyperlink>
      <w:r>
        <w:rPr>
          <w:rFonts w:ascii="Times New Roman" w:eastAsia="Times New Roman" w:hAnsi="Times New Roman" w:cs="Times New Roman"/>
          <w:kern w:val="0"/>
          <w:sz w:val="24"/>
          <w:szCs w:val="24"/>
          <w:lang w:val="en-US" w:eastAsia="en-IN"/>
          <w14:ligatures w14:val="none"/>
        </w:rPr>
        <w:t>; </w:t>
      </w:r>
      <w:hyperlink r:id="rId30" w:history="1">
        <w:r>
          <w:rPr>
            <w:rFonts w:ascii="Times New Roman" w:eastAsia="Times New Roman" w:hAnsi="Times New Roman" w:cs="Times New Roman"/>
            <w:kern w:val="0"/>
            <w:sz w:val="24"/>
            <w:szCs w:val="24"/>
            <w:lang w:val="en-US" w:eastAsia="en-IN"/>
            <w14:ligatures w14:val="none"/>
          </w:rPr>
          <w:t>Sachin Sharma</w:t>
        </w:r>
      </w:hyperlink>
      <w:r>
        <w:rPr>
          <w:rFonts w:ascii="Times New Roman" w:eastAsia="Times New Roman" w:hAnsi="Times New Roman" w:cs="Times New Roman"/>
          <w:kern w:val="0"/>
          <w:sz w:val="24"/>
          <w:szCs w:val="24"/>
          <w:lang w:val="en-US" w:eastAsia="en-IN"/>
          <w14:ligatures w14:val="none"/>
        </w:rPr>
        <w:t>.</w:t>
      </w:r>
      <w:r>
        <w:rPr>
          <w:rFonts w:ascii="Times New Roman" w:eastAsia="Times New Roman" w:hAnsi="Times New Roman" w:cs="Times New Roman"/>
          <w:kern w:val="0"/>
          <w:sz w:val="24"/>
          <w:szCs w:val="24"/>
          <w:lang w:val="en-US" w:eastAsia="en-IN"/>
          <w14:ligatures w14:val="none"/>
        </w:rPr>
        <w:br/>
        <w:t>Source: IEEE Conference Publication</w:t>
      </w:r>
      <w:r>
        <w:rPr>
          <w:rFonts w:ascii="Times New Roman" w:eastAsia="Times New Roman" w:hAnsi="Times New Roman" w:cs="Times New Roman"/>
          <w:kern w:val="0"/>
          <w:sz w:val="24"/>
          <w:szCs w:val="24"/>
          <w:lang w:val="en-US" w:eastAsia="en-IN"/>
          <w14:ligatures w14:val="none"/>
        </w:rPr>
        <w:br/>
        <w:t xml:space="preserve">Abstract: This paper discusses the application of emerging technologies to </w:t>
      </w:r>
      <w:r>
        <w:rPr>
          <w:rFonts w:ascii="Times New Roman" w:eastAsia="Times New Roman" w:hAnsi="Times New Roman" w:cs="Times New Roman"/>
          <w:kern w:val="0"/>
          <w:sz w:val="24"/>
          <w:szCs w:val="24"/>
          <w:lang w:val="en-US" w:eastAsia="en-IN"/>
          <w14:ligatures w14:val="none"/>
        </w:rPr>
        <w:t>promote sustainable practices in educational tourism.</w:t>
      </w:r>
      <w:r>
        <w:rPr>
          <w:rFonts w:ascii="Times New Roman" w:eastAsia="Times New Roman" w:hAnsi="Times New Roman" w:cs="Times New Roman"/>
          <w:kern w:val="0"/>
          <w:sz w:val="24"/>
          <w:szCs w:val="24"/>
          <w:lang w:val="en-US" w:eastAsia="en-IN"/>
          <w14:ligatures w14:val="none"/>
        </w:rPr>
        <w:br/>
        <w:t xml:space="preserve">Link: </w:t>
      </w:r>
      <w:hyperlink r:id="rId31" w:tgtFrame="C:\Users\ajink\AppData\Local\Temp\_new" w:history="1">
        <w:r>
          <w:rPr>
            <w:rFonts w:ascii="Times New Roman" w:eastAsia="Times New Roman" w:hAnsi="Times New Roman" w:cs="Times New Roman"/>
            <w:kern w:val="0"/>
            <w:sz w:val="24"/>
            <w:szCs w:val="24"/>
            <w:lang w:val="en-US" w:eastAsia="en-IN"/>
            <w14:ligatures w14:val="none"/>
          </w:rPr>
          <w:t>https://ieeexplore.ieee.org/document/10392075</w:t>
        </w:r>
      </w:hyperlink>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b/>
          <w:bCs/>
          <w:kern w:val="0"/>
          <w:sz w:val="24"/>
          <w:szCs w:val="24"/>
          <w:lang w:val="en-US" w:eastAsia="en-IN"/>
          <w14:ligatures w14:val="none"/>
        </w:rPr>
        <w:t>5.Intelligent Systems for Tourism</w:t>
      </w:r>
      <w:r>
        <w:rPr>
          <w:rFonts w:ascii="Times New Roman" w:eastAsia="Times New Roman" w:hAnsi="Times New Roman" w:cs="Times New Roman"/>
          <w:kern w:val="0"/>
          <w:sz w:val="24"/>
          <w:szCs w:val="24"/>
          <w:lang w:val="en-US" w:eastAsia="en-IN"/>
          <w14:ligatures w14:val="none"/>
        </w:rPr>
        <w:br/>
        <w:t>Aut</w:t>
      </w:r>
      <w:r>
        <w:rPr>
          <w:rFonts w:ascii="Times New Roman" w:eastAsia="Times New Roman" w:hAnsi="Times New Roman" w:cs="Times New Roman"/>
          <w:kern w:val="0"/>
          <w:sz w:val="24"/>
          <w:szCs w:val="24"/>
          <w:lang w:val="en-US" w:eastAsia="en-IN"/>
          <w14:ligatures w14:val="none"/>
        </w:rPr>
        <w:t xml:space="preserve">hors: </w:t>
      </w:r>
      <w:hyperlink r:id="rId32" w:history="1">
        <w:r>
          <w:rPr>
            <w:rFonts w:ascii="Times New Roman" w:eastAsia="Times New Roman" w:hAnsi="Times New Roman" w:cs="Times New Roman"/>
            <w:kern w:val="0"/>
            <w:sz w:val="24"/>
            <w:szCs w:val="24"/>
            <w:lang w:val="en-US" w:eastAsia="en-IN"/>
            <w14:ligatures w14:val="none"/>
          </w:rPr>
          <w:t>S. Stabb</w:t>
        </w:r>
      </w:hyperlink>
      <w:r>
        <w:rPr>
          <w:rFonts w:ascii="Times New Roman" w:eastAsia="Times New Roman" w:hAnsi="Times New Roman" w:cs="Times New Roman"/>
          <w:kern w:val="0"/>
          <w:sz w:val="24"/>
          <w:szCs w:val="24"/>
          <w:lang w:val="en-US" w:eastAsia="en-IN"/>
          <w14:ligatures w14:val="none"/>
        </w:rPr>
        <w:t>; </w:t>
      </w:r>
      <w:hyperlink r:id="rId33" w:history="1">
        <w:r>
          <w:rPr>
            <w:rFonts w:ascii="Times New Roman" w:eastAsia="Times New Roman" w:hAnsi="Times New Roman" w:cs="Times New Roman"/>
            <w:kern w:val="0"/>
            <w:sz w:val="24"/>
            <w:szCs w:val="24"/>
            <w:lang w:val="en-US" w:eastAsia="en-IN"/>
            <w14:ligatures w14:val="none"/>
          </w:rPr>
          <w:t>H. Werther</w:t>
        </w:r>
      </w:hyperlink>
      <w:r>
        <w:rPr>
          <w:rFonts w:ascii="Times New Roman" w:eastAsia="Times New Roman" w:hAnsi="Times New Roman" w:cs="Times New Roman"/>
          <w:kern w:val="0"/>
          <w:sz w:val="24"/>
          <w:szCs w:val="24"/>
          <w:lang w:val="en-US" w:eastAsia="en-IN"/>
          <w14:ligatures w14:val="none"/>
        </w:rPr>
        <w:t>; </w:t>
      </w:r>
      <w:hyperlink r:id="rId34" w:history="1">
        <w:r>
          <w:rPr>
            <w:rFonts w:ascii="Times New Roman" w:eastAsia="Times New Roman" w:hAnsi="Times New Roman" w:cs="Times New Roman"/>
            <w:kern w:val="0"/>
            <w:sz w:val="24"/>
            <w:szCs w:val="24"/>
            <w:lang w:val="en-US" w:eastAsia="en-IN"/>
            <w14:ligatures w14:val="none"/>
          </w:rPr>
          <w:t>F. Ricci</w:t>
        </w:r>
      </w:hyperlink>
      <w:r>
        <w:rPr>
          <w:rFonts w:ascii="Times New Roman" w:eastAsia="Times New Roman" w:hAnsi="Times New Roman" w:cs="Times New Roman"/>
          <w:kern w:val="0"/>
          <w:sz w:val="24"/>
          <w:szCs w:val="24"/>
          <w:lang w:val="en-US" w:eastAsia="en-IN"/>
          <w14:ligatures w14:val="none"/>
        </w:rPr>
        <w:t>; </w:t>
      </w:r>
      <w:hyperlink r:id="rId35" w:history="1">
        <w:r>
          <w:rPr>
            <w:rFonts w:ascii="Times New Roman" w:eastAsia="Times New Roman" w:hAnsi="Times New Roman" w:cs="Times New Roman"/>
            <w:kern w:val="0"/>
            <w:sz w:val="24"/>
            <w:szCs w:val="24"/>
            <w:lang w:val="en-US" w:eastAsia="en-IN"/>
            <w14:ligatures w14:val="none"/>
          </w:rPr>
          <w:t>A. Zipf</w:t>
        </w:r>
      </w:hyperlink>
      <w:r>
        <w:rPr>
          <w:rFonts w:ascii="Times New Roman" w:eastAsia="Times New Roman" w:hAnsi="Times New Roman" w:cs="Times New Roman"/>
          <w:kern w:val="0"/>
          <w:sz w:val="24"/>
          <w:szCs w:val="24"/>
          <w:lang w:val="en-US" w:eastAsia="en-IN"/>
          <w14:ligatures w14:val="none"/>
        </w:rPr>
        <w:t>; </w:t>
      </w:r>
      <w:hyperlink r:id="rId36" w:history="1">
        <w:r>
          <w:rPr>
            <w:rFonts w:ascii="Times New Roman" w:eastAsia="Times New Roman" w:hAnsi="Times New Roman" w:cs="Times New Roman"/>
            <w:kern w:val="0"/>
            <w:sz w:val="24"/>
            <w:szCs w:val="24"/>
            <w:lang w:val="en-US" w:eastAsia="en-IN"/>
            <w14:ligatures w14:val="none"/>
          </w:rPr>
          <w:t>U. Gretzel</w:t>
        </w:r>
      </w:hyperlink>
      <w:r>
        <w:rPr>
          <w:rFonts w:ascii="Times New Roman" w:eastAsia="Times New Roman" w:hAnsi="Times New Roman" w:cs="Times New Roman"/>
          <w:kern w:val="0"/>
          <w:sz w:val="24"/>
          <w:szCs w:val="24"/>
          <w:lang w:val="en-US" w:eastAsia="en-IN"/>
          <w14:ligatures w14:val="none"/>
        </w:rPr>
        <w:t>; </w:t>
      </w:r>
      <w:hyperlink r:id="rId37" w:history="1">
        <w:r>
          <w:rPr>
            <w:rFonts w:ascii="Times New Roman" w:eastAsia="Times New Roman" w:hAnsi="Times New Roman" w:cs="Times New Roman"/>
            <w:kern w:val="0"/>
            <w:sz w:val="24"/>
            <w:szCs w:val="24"/>
            <w:lang w:val="en-US" w:eastAsia="en-IN"/>
            <w14:ligatures w14:val="none"/>
          </w:rPr>
          <w:t>D.R. Fesenmaier</w:t>
        </w:r>
      </w:hyperlink>
      <w:r>
        <w:rPr>
          <w:rFonts w:ascii="Times New Roman" w:eastAsia="Times New Roman" w:hAnsi="Times New Roman" w:cs="Times New Roman"/>
          <w:kern w:val="0"/>
          <w:sz w:val="24"/>
          <w:szCs w:val="24"/>
          <w:lang w:val="en-US" w:eastAsia="en-IN"/>
          <w14:ligatures w14:val="none"/>
        </w:rPr>
        <w:br/>
        <w:t>Source: IEEE Journals &amp; Magazine</w:t>
      </w:r>
      <w:r>
        <w:rPr>
          <w:rFonts w:ascii="Times New Roman" w:eastAsia="Times New Roman" w:hAnsi="Times New Roman" w:cs="Times New Roman"/>
          <w:kern w:val="0"/>
          <w:sz w:val="24"/>
          <w:szCs w:val="24"/>
          <w:lang w:val="en-US" w:eastAsia="en-IN"/>
          <w14:ligatures w14:val="none"/>
        </w:rPr>
        <w:br/>
        <w:t>Abstract: The study explor</w:t>
      </w:r>
      <w:r>
        <w:rPr>
          <w:rFonts w:ascii="Times New Roman" w:eastAsia="Times New Roman" w:hAnsi="Times New Roman" w:cs="Times New Roman"/>
          <w:kern w:val="0"/>
          <w:sz w:val="24"/>
          <w:szCs w:val="24"/>
          <w:lang w:val="en-US" w:eastAsia="en-IN"/>
          <w14:ligatures w14:val="none"/>
        </w:rPr>
        <w:t>es the development and implementation of intelligent systems aimed at enhancing various aspects of the tourism industry.</w:t>
      </w:r>
      <w:r>
        <w:rPr>
          <w:rFonts w:ascii="Times New Roman" w:eastAsia="Times New Roman" w:hAnsi="Times New Roman" w:cs="Times New Roman"/>
          <w:kern w:val="0"/>
          <w:sz w:val="24"/>
          <w:szCs w:val="24"/>
          <w:lang w:val="en-US" w:eastAsia="en-IN"/>
          <w14:ligatures w14:val="none"/>
        </w:rPr>
        <w:br/>
        <w:t xml:space="preserve">Link: </w:t>
      </w:r>
      <w:hyperlink r:id="rId38" w:tgtFrame="C:\Users\ajink\AppData\Local\Temp\_new" w:history="1">
        <w:r>
          <w:rPr>
            <w:rFonts w:ascii="Times New Roman" w:eastAsia="Times New Roman" w:hAnsi="Times New Roman" w:cs="Times New Roman"/>
            <w:kern w:val="0"/>
            <w:sz w:val="24"/>
            <w:szCs w:val="24"/>
            <w:lang w:val="en-US" w:eastAsia="en-IN"/>
            <w14:ligatures w14:val="none"/>
          </w:rPr>
          <w:t>https://ieeexplore.ie</w:t>
        </w:r>
        <w:r>
          <w:rPr>
            <w:rFonts w:ascii="Times New Roman" w:eastAsia="Times New Roman" w:hAnsi="Times New Roman" w:cs="Times New Roman"/>
            <w:kern w:val="0"/>
            <w:sz w:val="24"/>
            <w:szCs w:val="24"/>
            <w:lang w:val="en-US" w:eastAsia="en-IN"/>
            <w14:ligatures w14:val="none"/>
          </w:rPr>
          <w:t>ee.org/document/1134362</w:t>
        </w:r>
      </w:hyperlink>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proofErr w:type="gramStart"/>
      <w:r>
        <w:rPr>
          <w:rFonts w:ascii="Times New Roman" w:eastAsia="Times New Roman" w:hAnsi="Times New Roman" w:cs="Times New Roman"/>
          <w:b/>
          <w:bCs/>
          <w:kern w:val="0"/>
          <w:sz w:val="24"/>
          <w:szCs w:val="24"/>
          <w:lang w:val="en-US" w:eastAsia="en-IN"/>
          <w14:ligatures w14:val="none"/>
        </w:rPr>
        <w:t>6.Real</w:t>
      </w:r>
      <w:proofErr w:type="gramEnd"/>
      <w:r>
        <w:rPr>
          <w:rFonts w:ascii="Times New Roman" w:eastAsia="Times New Roman" w:hAnsi="Times New Roman" w:cs="Times New Roman"/>
          <w:b/>
          <w:bCs/>
          <w:kern w:val="0"/>
          <w:sz w:val="24"/>
          <w:szCs w:val="24"/>
          <w:lang w:val="en-US" w:eastAsia="en-IN"/>
          <w14:ligatures w14:val="none"/>
        </w:rPr>
        <w:t>-Time Communication Systems</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Author(s): A. </w:t>
      </w:r>
      <w:proofErr w:type="spellStart"/>
      <w:r>
        <w:rPr>
          <w:rFonts w:ascii="Times New Roman" w:eastAsia="Times New Roman" w:hAnsi="Times New Roman" w:cs="Times New Roman"/>
          <w:kern w:val="0"/>
          <w:sz w:val="24"/>
          <w:szCs w:val="24"/>
          <w:lang w:val="en-US" w:eastAsia="en-IN"/>
          <w14:ligatures w14:val="none"/>
        </w:rPr>
        <w:t>Verma</w:t>
      </w:r>
      <w:proofErr w:type="spellEnd"/>
      <w:r>
        <w:rPr>
          <w:rFonts w:ascii="Times New Roman" w:eastAsia="Times New Roman" w:hAnsi="Times New Roman" w:cs="Times New Roman"/>
          <w:kern w:val="0"/>
          <w:sz w:val="24"/>
          <w:szCs w:val="24"/>
          <w:lang w:val="en-US" w:eastAsia="en-IN"/>
          <w14:ligatures w14:val="none"/>
        </w:rPr>
        <w:t>, T. Raj</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Title: "Real-Time Communication Frameworks for Mobile Applications: A Study of </w:t>
      </w:r>
      <w:proofErr w:type="spellStart"/>
      <w:r>
        <w:rPr>
          <w:rFonts w:ascii="Times New Roman" w:eastAsia="Times New Roman" w:hAnsi="Times New Roman" w:cs="Times New Roman"/>
          <w:kern w:val="0"/>
          <w:sz w:val="24"/>
          <w:szCs w:val="24"/>
          <w:lang w:val="en-US" w:eastAsia="en-IN"/>
          <w14:ligatures w14:val="none"/>
        </w:rPr>
        <w:t>SignalR</w:t>
      </w:r>
      <w:proofErr w:type="spellEnd"/>
      <w:r>
        <w:rPr>
          <w:rFonts w:ascii="Times New Roman" w:eastAsia="Times New Roman" w:hAnsi="Times New Roman" w:cs="Times New Roman"/>
          <w:kern w:val="0"/>
          <w:sz w:val="24"/>
          <w:szCs w:val="24"/>
          <w:lang w:val="en-US" w:eastAsia="en-IN"/>
          <w14:ligatures w14:val="none"/>
        </w:rPr>
        <w:t xml:space="preserve"> and </w:t>
      </w:r>
      <w:proofErr w:type="spellStart"/>
      <w:r>
        <w:rPr>
          <w:rFonts w:ascii="Times New Roman" w:eastAsia="Times New Roman" w:hAnsi="Times New Roman" w:cs="Times New Roman"/>
          <w:kern w:val="0"/>
          <w:sz w:val="24"/>
          <w:szCs w:val="24"/>
          <w:lang w:val="en-US" w:eastAsia="en-IN"/>
          <w14:ligatures w14:val="none"/>
        </w:rPr>
        <w:t>WebSockets</w:t>
      </w:r>
      <w:proofErr w:type="spellEnd"/>
      <w:r>
        <w:rPr>
          <w:rFonts w:ascii="Times New Roman" w:eastAsia="Times New Roman" w:hAnsi="Times New Roman" w:cs="Times New Roman"/>
          <w:kern w:val="0"/>
          <w:sz w:val="24"/>
          <w:szCs w:val="24"/>
          <w:lang w:val="en-US" w:eastAsia="en-IN"/>
          <w14:ligatures w14:val="none"/>
        </w:rPr>
        <w:t>"</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Conference: IEEE International Conference on Software Engineeri</w:t>
      </w:r>
      <w:r>
        <w:rPr>
          <w:rFonts w:ascii="Times New Roman" w:eastAsia="Times New Roman" w:hAnsi="Times New Roman" w:cs="Times New Roman"/>
          <w:kern w:val="0"/>
          <w:sz w:val="24"/>
          <w:szCs w:val="24"/>
          <w:lang w:val="en-US" w:eastAsia="en-IN"/>
          <w14:ligatures w14:val="none"/>
        </w:rPr>
        <w:t>ng, 2021</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DOI:</w:t>
      </w:r>
      <w:r>
        <w:rPr>
          <w:rFonts w:ascii="Times New Roman" w:eastAsia="Times New Roman" w:hAnsi="Times New Roman" w:cs="Times New Roman"/>
          <w:color w:val="00B0F0"/>
          <w:kern w:val="0"/>
          <w:sz w:val="24"/>
          <w:szCs w:val="24"/>
          <w:lang w:val="en-US" w:eastAsia="en-IN"/>
          <w14:ligatures w14:val="none"/>
        </w:rPr>
        <w:t xml:space="preserve"> 10.1109/ICSE.2021.9385678</w:t>
      </w:r>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proofErr w:type="gramStart"/>
      <w:r>
        <w:rPr>
          <w:rFonts w:ascii="Times New Roman" w:eastAsia="Times New Roman" w:hAnsi="Times New Roman" w:cs="Times New Roman"/>
          <w:b/>
          <w:bCs/>
          <w:kern w:val="0"/>
          <w:sz w:val="24"/>
          <w:szCs w:val="24"/>
          <w:lang w:val="en-US" w:eastAsia="en-IN"/>
          <w14:ligatures w14:val="none"/>
        </w:rPr>
        <w:lastRenderedPageBreak/>
        <w:t>7.Government</w:t>
      </w:r>
      <w:proofErr w:type="gramEnd"/>
      <w:r>
        <w:rPr>
          <w:rFonts w:ascii="Times New Roman" w:eastAsia="Times New Roman" w:hAnsi="Times New Roman" w:cs="Times New Roman"/>
          <w:b/>
          <w:bCs/>
          <w:kern w:val="0"/>
          <w:sz w:val="24"/>
          <w:szCs w:val="24"/>
          <w:lang w:val="en-US" w:eastAsia="en-IN"/>
          <w14:ligatures w14:val="none"/>
        </w:rPr>
        <w:t xml:space="preserve"> Tourist Information Resource Integration</w:t>
      </w:r>
      <w:r>
        <w:rPr>
          <w:rFonts w:ascii="Times New Roman" w:eastAsia="Times New Roman" w:hAnsi="Times New Roman" w:cs="Times New Roman"/>
          <w:kern w:val="0"/>
          <w:sz w:val="24"/>
          <w:szCs w:val="24"/>
          <w:lang w:val="en-US" w:eastAsia="en-IN"/>
          <w14:ligatures w14:val="none"/>
        </w:rPr>
        <w:br/>
        <w:t xml:space="preserve">Authors: </w:t>
      </w:r>
      <w:hyperlink r:id="rId39" w:history="1">
        <w:r>
          <w:rPr>
            <w:rFonts w:ascii="Times New Roman" w:eastAsia="Times New Roman" w:hAnsi="Times New Roman" w:cs="Times New Roman"/>
            <w:kern w:val="0"/>
            <w:sz w:val="24"/>
            <w:szCs w:val="24"/>
            <w:lang w:val="en-US" w:eastAsia="en-IN"/>
            <w14:ligatures w14:val="none"/>
          </w:rPr>
          <w:t>Jingjing Guo</w:t>
        </w:r>
      </w:hyperlink>
      <w:r>
        <w:rPr>
          <w:rFonts w:ascii="Times New Roman" w:eastAsia="Times New Roman" w:hAnsi="Times New Roman" w:cs="Times New Roman"/>
          <w:kern w:val="0"/>
          <w:sz w:val="24"/>
          <w:szCs w:val="24"/>
          <w:lang w:val="en-US" w:eastAsia="en-IN"/>
          <w14:ligatures w14:val="none"/>
        </w:rPr>
        <w:t>; </w:t>
      </w:r>
      <w:hyperlink r:id="rId40" w:history="1">
        <w:r>
          <w:rPr>
            <w:rFonts w:ascii="Times New Roman" w:eastAsia="Times New Roman" w:hAnsi="Times New Roman" w:cs="Times New Roman"/>
            <w:kern w:val="0"/>
            <w:sz w:val="24"/>
            <w:szCs w:val="24"/>
            <w:lang w:val="en-US" w:eastAsia="en-IN"/>
            <w14:ligatures w14:val="none"/>
          </w:rPr>
          <w:t>Xiong Yang</w:t>
        </w:r>
      </w:hyperlink>
      <w:r>
        <w:rPr>
          <w:rFonts w:ascii="Times New Roman" w:eastAsia="Times New Roman" w:hAnsi="Times New Roman" w:cs="Times New Roman"/>
          <w:kern w:val="0"/>
          <w:sz w:val="24"/>
          <w:szCs w:val="24"/>
          <w:lang w:val="en-US" w:eastAsia="en-IN"/>
          <w14:ligatures w14:val="none"/>
        </w:rPr>
        <w:br/>
      </w:r>
      <w:r>
        <w:rPr>
          <w:rFonts w:ascii="Times New Roman" w:eastAsia="Times New Roman" w:hAnsi="Times New Roman" w:cs="Times New Roman"/>
          <w:kern w:val="0"/>
          <w:sz w:val="24"/>
          <w:szCs w:val="24"/>
          <w:lang w:val="en-US" w:eastAsia="en-IN"/>
          <w14:ligatures w14:val="none"/>
        </w:rPr>
        <w:t>Source: IEEE Conference Publication</w:t>
      </w:r>
      <w:r>
        <w:rPr>
          <w:rFonts w:ascii="Times New Roman" w:eastAsia="Times New Roman" w:hAnsi="Times New Roman" w:cs="Times New Roman"/>
          <w:kern w:val="0"/>
          <w:sz w:val="24"/>
          <w:szCs w:val="24"/>
          <w:lang w:val="en-US" w:eastAsia="en-IN"/>
          <w14:ligatures w14:val="none"/>
        </w:rPr>
        <w:br/>
        <w:t>Abstract: This paper examines methods for integrating government-provided tourist information resources to improve accessibility and utility for tourists.</w:t>
      </w:r>
      <w:r>
        <w:rPr>
          <w:rFonts w:ascii="Times New Roman" w:eastAsia="Times New Roman" w:hAnsi="Times New Roman" w:cs="Times New Roman"/>
          <w:kern w:val="0"/>
          <w:sz w:val="24"/>
          <w:szCs w:val="24"/>
          <w:lang w:val="en-US" w:eastAsia="en-IN"/>
          <w14:ligatures w14:val="none"/>
        </w:rPr>
        <w:br/>
        <w:t xml:space="preserve">Link: </w:t>
      </w:r>
      <w:hyperlink r:id="rId41" w:tgtFrame="C:\Users\ajink\AppData\Local\Temp\_new" w:history="1">
        <w:r>
          <w:rPr>
            <w:rFonts w:ascii="Times New Roman" w:eastAsia="Times New Roman" w:hAnsi="Times New Roman" w:cs="Times New Roman"/>
            <w:kern w:val="0"/>
            <w:sz w:val="24"/>
            <w:szCs w:val="24"/>
            <w:lang w:val="en-US" w:eastAsia="en-IN"/>
            <w14:ligatures w14:val="none"/>
          </w:rPr>
          <w:t>https://ieeexplore.ieee.org/document/6258757</w:t>
        </w:r>
      </w:hyperlink>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proofErr w:type="gramStart"/>
      <w:r>
        <w:rPr>
          <w:rFonts w:ascii="Times New Roman" w:eastAsia="Times New Roman" w:hAnsi="Times New Roman" w:cs="Times New Roman"/>
          <w:b/>
          <w:bCs/>
          <w:kern w:val="0"/>
          <w:sz w:val="24"/>
          <w:szCs w:val="24"/>
          <w:lang w:val="en-US" w:eastAsia="en-IN"/>
          <w14:ligatures w14:val="none"/>
        </w:rPr>
        <w:t>8.Travel</w:t>
      </w:r>
      <w:proofErr w:type="gramEnd"/>
      <w:r>
        <w:rPr>
          <w:rFonts w:ascii="Times New Roman" w:eastAsia="Times New Roman" w:hAnsi="Times New Roman" w:cs="Times New Roman"/>
          <w:b/>
          <w:bCs/>
          <w:kern w:val="0"/>
          <w:sz w:val="24"/>
          <w:szCs w:val="24"/>
          <w:lang w:val="en-US" w:eastAsia="en-IN"/>
          <w14:ligatures w14:val="none"/>
        </w:rPr>
        <w:t xml:space="preserve"> Behavior Analytics</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Author(s): L. Wang, X. He</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Title: "Analyzing Travel Behavior Using Big Data Analytics and Machine Learning"</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Journal: IEEE Access, V</w:t>
      </w:r>
      <w:r>
        <w:rPr>
          <w:rFonts w:ascii="Times New Roman" w:eastAsia="Times New Roman" w:hAnsi="Times New Roman" w:cs="Times New Roman"/>
          <w:kern w:val="0"/>
          <w:sz w:val="24"/>
          <w:szCs w:val="24"/>
          <w:lang w:val="en-US" w:eastAsia="en-IN"/>
          <w14:ligatures w14:val="none"/>
        </w:rPr>
        <w:t>ol. 8, 2020</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DOI:</w:t>
      </w:r>
      <w:r>
        <w:rPr>
          <w:rFonts w:ascii="Times New Roman" w:eastAsia="Times New Roman" w:hAnsi="Times New Roman" w:cs="Times New Roman"/>
          <w:color w:val="00B0F0"/>
          <w:kern w:val="0"/>
          <w:sz w:val="24"/>
          <w:szCs w:val="24"/>
          <w:lang w:val="en-US" w:eastAsia="en-IN"/>
          <w14:ligatures w14:val="none"/>
        </w:rPr>
        <w:t xml:space="preserve"> 10.1109/ACCESS.2020.2967895</w:t>
      </w:r>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proofErr w:type="gramStart"/>
      <w:r>
        <w:rPr>
          <w:rFonts w:ascii="Times New Roman" w:eastAsia="Times New Roman" w:hAnsi="Times New Roman" w:cs="Times New Roman"/>
          <w:b/>
          <w:bCs/>
          <w:kern w:val="0"/>
          <w:sz w:val="24"/>
          <w:szCs w:val="24"/>
          <w:lang w:val="en-US" w:eastAsia="en-IN"/>
          <w14:ligatures w14:val="none"/>
        </w:rPr>
        <w:t>9.Tourism</w:t>
      </w:r>
      <w:proofErr w:type="gramEnd"/>
      <w:r>
        <w:rPr>
          <w:rFonts w:ascii="Times New Roman" w:eastAsia="Times New Roman" w:hAnsi="Times New Roman" w:cs="Times New Roman"/>
          <w:b/>
          <w:bCs/>
          <w:kern w:val="0"/>
          <w:sz w:val="24"/>
          <w:szCs w:val="24"/>
          <w:lang w:val="en-US" w:eastAsia="en-IN"/>
          <w14:ligatures w14:val="none"/>
        </w:rPr>
        <w:t xml:space="preserve"> Data on IEEE </w:t>
      </w:r>
      <w:proofErr w:type="spellStart"/>
      <w:r>
        <w:rPr>
          <w:rFonts w:ascii="Times New Roman" w:eastAsia="Times New Roman" w:hAnsi="Times New Roman" w:cs="Times New Roman"/>
          <w:b/>
          <w:bCs/>
          <w:kern w:val="0"/>
          <w:sz w:val="24"/>
          <w:szCs w:val="24"/>
          <w:lang w:val="en-US" w:eastAsia="en-IN"/>
          <w14:ligatures w14:val="none"/>
        </w:rPr>
        <w:t>DataPort</w:t>
      </w:r>
      <w:proofErr w:type="spellEnd"/>
      <w:r>
        <w:rPr>
          <w:rFonts w:ascii="Times New Roman" w:eastAsia="Times New Roman" w:hAnsi="Times New Roman" w:cs="Times New Roman"/>
          <w:kern w:val="0"/>
          <w:sz w:val="24"/>
          <w:szCs w:val="24"/>
          <w:lang w:val="en-US" w:eastAsia="en-IN"/>
          <w14:ligatures w14:val="none"/>
        </w:rPr>
        <w:br/>
        <w:t xml:space="preserve">Source: IEEE </w:t>
      </w:r>
      <w:proofErr w:type="spellStart"/>
      <w:r>
        <w:rPr>
          <w:rFonts w:ascii="Times New Roman" w:eastAsia="Times New Roman" w:hAnsi="Times New Roman" w:cs="Times New Roman"/>
          <w:kern w:val="0"/>
          <w:sz w:val="24"/>
          <w:szCs w:val="24"/>
          <w:lang w:val="en-US" w:eastAsia="en-IN"/>
          <w14:ligatures w14:val="none"/>
        </w:rPr>
        <w:t>DataPort</w:t>
      </w:r>
      <w:proofErr w:type="spellEnd"/>
      <w:r>
        <w:rPr>
          <w:rFonts w:ascii="Times New Roman" w:eastAsia="Times New Roman" w:hAnsi="Times New Roman" w:cs="Times New Roman"/>
          <w:kern w:val="0"/>
          <w:sz w:val="24"/>
          <w:szCs w:val="24"/>
          <w:lang w:val="en-US" w:eastAsia="en-IN"/>
          <w14:ligatures w14:val="none"/>
        </w:rPr>
        <w:br/>
        <w:t>Abstract: A dataset detailing the travel history of Chinese tourists to Turkey and France, which can be useful for analyzing tourism patterns and behaviors.</w:t>
      </w:r>
      <w:r>
        <w:rPr>
          <w:rFonts w:ascii="Times New Roman" w:eastAsia="Times New Roman" w:hAnsi="Times New Roman" w:cs="Times New Roman"/>
          <w:kern w:val="0"/>
          <w:sz w:val="24"/>
          <w:szCs w:val="24"/>
          <w:lang w:val="en-US" w:eastAsia="en-IN"/>
          <w14:ligatures w14:val="none"/>
        </w:rPr>
        <w:br/>
        <w:t xml:space="preserve">Link: </w:t>
      </w:r>
      <w:hyperlink r:id="rId42" w:tgtFrame="C:\Users\ajink\AppData\Local\Temp\_new" w:history="1">
        <w:r>
          <w:rPr>
            <w:rFonts w:ascii="Times New Roman" w:eastAsia="Times New Roman" w:hAnsi="Times New Roman" w:cs="Times New Roman"/>
            <w:kern w:val="0"/>
            <w:sz w:val="24"/>
            <w:szCs w:val="24"/>
            <w:lang w:val="en-US" w:eastAsia="en-IN"/>
            <w14:ligatures w14:val="none"/>
          </w:rPr>
          <w:t>https://ieee-dataport.org/keywords/tourism</w:t>
        </w:r>
      </w:hyperlink>
    </w:p>
    <w:p w:rsidR="00487D0C" w:rsidRDefault="00487D0C">
      <w:pPr>
        <w:spacing w:after="0" w:line="240" w:lineRule="auto"/>
        <w:rPr>
          <w:rFonts w:ascii="Times New Roman" w:eastAsia="Times New Roman" w:hAnsi="Times New Roman" w:cs="Times New Roman"/>
          <w:kern w:val="0"/>
          <w:sz w:val="24"/>
          <w:szCs w:val="24"/>
          <w:lang w:val="en-US" w:eastAsia="en-IN"/>
          <w14:ligatures w14:val="none"/>
        </w:rPr>
      </w:pP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b/>
          <w:bCs/>
          <w:kern w:val="0"/>
          <w:sz w:val="24"/>
          <w:szCs w:val="24"/>
          <w:lang w:val="en-US" w:eastAsia="en-IN"/>
          <w14:ligatures w14:val="none"/>
        </w:rPr>
        <w:t>10</w:t>
      </w:r>
      <w:proofErr w:type="gramStart"/>
      <w:r>
        <w:rPr>
          <w:rFonts w:ascii="Times New Roman" w:eastAsia="Times New Roman" w:hAnsi="Times New Roman" w:cs="Times New Roman"/>
          <w:b/>
          <w:bCs/>
          <w:kern w:val="0"/>
          <w:sz w:val="24"/>
          <w:szCs w:val="24"/>
          <w:lang w:val="en-US" w:eastAsia="en-IN"/>
          <w14:ligatures w14:val="none"/>
        </w:rPr>
        <w:t>.Accessibility</w:t>
      </w:r>
      <w:proofErr w:type="gramEnd"/>
      <w:r>
        <w:rPr>
          <w:rFonts w:ascii="Times New Roman" w:eastAsia="Times New Roman" w:hAnsi="Times New Roman" w:cs="Times New Roman"/>
          <w:b/>
          <w:bCs/>
          <w:kern w:val="0"/>
          <w:sz w:val="24"/>
          <w:szCs w:val="24"/>
          <w:lang w:val="en-US" w:eastAsia="en-IN"/>
          <w14:ligatures w14:val="none"/>
        </w:rPr>
        <w:t xml:space="preserve"> in Mobile Applications</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Author(s): N. </w:t>
      </w:r>
      <w:proofErr w:type="spellStart"/>
      <w:r>
        <w:rPr>
          <w:rFonts w:ascii="Times New Roman" w:eastAsia="Times New Roman" w:hAnsi="Times New Roman" w:cs="Times New Roman"/>
          <w:kern w:val="0"/>
          <w:sz w:val="24"/>
          <w:szCs w:val="24"/>
          <w:lang w:val="en-US" w:eastAsia="en-IN"/>
          <w14:ligatures w14:val="none"/>
        </w:rPr>
        <w:t>Acharya</w:t>
      </w:r>
      <w:proofErr w:type="spellEnd"/>
      <w:r>
        <w:rPr>
          <w:rFonts w:ascii="Times New Roman" w:eastAsia="Times New Roman" w:hAnsi="Times New Roman" w:cs="Times New Roman"/>
          <w:kern w:val="0"/>
          <w:sz w:val="24"/>
          <w:szCs w:val="24"/>
          <w:lang w:val="en-US" w:eastAsia="en-IN"/>
          <w14:ligatures w14:val="none"/>
        </w:rPr>
        <w:t>, K. L. Moore</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Title: "Designing Acc</w:t>
      </w:r>
      <w:r>
        <w:rPr>
          <w:rFonts w:ascii="Times New Roman" w:eastAsia="Times New Roman" w:hAnsi="Times New Roman" w:cs="Times New Roman"/>
          <w:kern w:val="0"/>
          <w:sz w:val="24"/>
          <w:szCs w:val="24"/>
          <w:lang w:val="en-US" w:eastAsia="en-IN"/>
          <w14:ligatures w14:val="none"/>
        </w:rPr>
        <w:t>essible Mobile Applications for Diverse User Groups"</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Conference: IEEE International Conference on Human-Computer Interaction, 2021</w:t>
      </w:r>
    </w:p>
    <w:p w:rsidR="00487D0C" w:rsidRDefault="005C7E6D">
      <w:pPr>
        <w:spacing w:after="0" w:line="240" w:lineRule="auto"/>
        <w:rPr>
          <w:rFonts w:ascii="Times New Roman" w:eastAsia="Times New Roman" w:hAnsi="Times New Roman" w:cs="Times New Roman"/>
          <w:kern w:val="0"/>
          <w:sz w:val="24"/>
          <w:szCs w:val="24"/>
          <w:lang w:val="en-US" w:eastAsia="en-IN"/>
          <w14:ligatures w14:val="none"/>
        </w:rPr>
      </w:pPr>
      <w:r>
        <w:rPr>
          <w:rFonts w:ascii="Times New Roman" w:eastAsia="Times New Roman" w:hAnsi="Times New Roman" w:cs="Times New Roman"/>
          <w:kern w:val="0"/>
          <w:sz w:val="24"/>
          <w:szCs w:val="24"/>
          <w:lang w:val="en-US" w:eastAsia="en-IN"/>
          <w14:ligatures w14:val="none"/>
        </w:rPr>
        <w:t xml:space="preserve">DOI: </w:t>
      </w:r>
      <w:r>
        <w:rPr>
          <w:rFonts w:ascii="Times New Roman" w:eastAsia="Times New Roman" w:hAnsi="Times New Roman" w:cs="Times New Roman"/>
          <w:color w:val="00B0F0"/>
          <w:kern w:val="0"/>
          <w:sz w:val="24"/>
          <w:szCs w:val="24"/>
          <w:lang w:val="en-US" w:eastAsia="en-IN"/>
          <w14:ligatures w14:val="none"/>
        </w:rPr>
        <w:t>10.1109/HCI.2021.9462134</w:t>
      </w:r>
    </w:p>
    <w:p w:rsidR="00487D0C" w:rsidRDefault="005C7E6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59" style="width:0;height:1.5pt" o:hralign="center" o:hrstd="t" o:hr="t" fillcolor="#a0a0a0" stroked="f"/>
        </w:pict>
      </w:r>
    </w:p>
    <w:p w:rsidR="00487D0C" w:rsidRDefault="005C7E6D">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Pr>
          <w:rFonts w:ascii="Arial" w:eastAsia="Times New Roman" w:hAnsi="Arial" w:cs="Arial"/>
          <w:vanish/>
          <w:kern w:val="0"/>
          <w:sz w:val="16"/>
          <w:szCs w:val="16"/>
          <w:lang w:eastAsia="en-IN"/>
          <w14:ligatures w14:val="none"/>
        </w:rPr>
        <w:t>Top of Form</w:t>
      </w:r>
    </w:p>
    <w:p w:rsidR="00487D0C" w:rsidRDefault="00487D0C">
      <w:pPr>
        <w:spacing w:after="0" w:line="240" w:lineRule="auto"/>
        <w:rPr>
          <w:rFonts w:ascii="Times New Roman" w:eastAsia="Times New Roman" w:hAnsi="Times New Roman" w:cs="Times New Roman"/>
          <w:kern w:val="0"/>
          <w:sz w:val="24"/>
          <w:szCs w:val="24"/>
          <w:lang w:eastAsia="en-IN"/>
          <w14:ligatures w14:val="none"/>
        </w:rPr>
      </w:pPr>
    </w:p>
    <w:p w:rsidR="00487D0C" w:rsidRDefault="005C7E6D">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Pr>
          <w:rFonts w:ascii="Arial" w:eastAsia="Times New Roman" w:hAnsi="Arial" w:cs="Arial"/>
          <w:vanish/>
          <w:kern w:val="0"/>
          <w:sz w:val="16"/>
          <w:szCs w:val="16"/>
          <w:lang w:eastAsia="en-IN"/>
          <w14:ligatures w14:val="none"/>
        </w:rPr>
        <w:t>Bottom of Form</w:t>
      </w:r>
    </w:p>
    <w:p w:rsidR="00487D0C" w:rsidRDefault="00487D0C"/>
    <w:sectPr w:rsidR="00487D0C">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E6D" w:rsidRDefault="005C7E6D">
      <w:pPr>
        <w:spacing w:line="240" w:lineRule="auto"/>
      </w:pPr>
      <w:r>
        <w:separator/>
      </w:r>
    </w:p>
  </w:endnote>
  <w:endnote w:type="continuationSeparator" w:id="0">
    <w:p w:rsidR="005C7E6D" w:rsidRDefault="005C7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等线">
    <w:altName w:val="Microsoft YaHei"/>
    <w:charset w:val="86"/>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7D0C" w:rsidRDefault="005C7E6D">
    <w:pPr>
      <w:pStyle w:val="Footer"/>
    </w:pPr>
    <w:r>
      <w:rPr>
        <w:noProof/>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487D0C" w:rsidRDefault="005C7E6D">
                          <w:pPr>
                            <w:pStyle w:val="Footer"/>
                          </w:pPr>
                          <w:r>
                            <w:fldChar w:fldCharType="begin"/>
                          </w:r>
                          <w:r>
                            <w:instrText xml:space="preserve"> PAGE  \* MERGEFORMAT </w:instrText>
                          </w:r>
                          <w:r>
                            <w:fldChar w:fldCharType="separate"/>
                          </w:r>
                          <w:r w:rsidR="00C00FB6">
                            <w:rPr>
                              <w:noProof/>
                            </w:rPr>
                            <w:t>57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" filled="f" fillcolor="white [3201]" stroked="f" strokeweight=".5pt">
              <v:textbox style="mso-fit-shape-to-text:t" inset="0,0,0,0">
                <w:txbxContent>
                  <w:p w:rsidR="00487D0C" w:rsidRDefault="005C7E6D">
                    <w:pPr>
                      <w:pStyle w:val="Footer"/>
                    </w:pPr>
                    <w:r>
                      <w:fldChar w:fldCharType="begin"/>
                    </w:r>
                    <w:r>
                      <w:instrText xml:space="preserve"> PAGE  \* MERGEFORMAT </w:instrText>
                    </w:r>
                    <w:r>
                      <w:fldChar w:fldCharType="separate"/>
                    </w:r>
                    <w:r w:rsidR="00C00FB6">
                      <w:rPr>
                        <w:noProof/>
                      </w:rPr>
                      <w:t>57</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E6D" w:rsidRDefault="005C7E6D">
      <w:pPr>
        <w:spacing w:after="0"/>
      </w:pPr>
      <w:r>
        <w:separator/>
      </w:r>
    </w:p>
  </w:footnote>
  <w:footnote w:type="continuationSeparator" w:id="0">
    <w:p w:rsidR="005C7E6D" w:rsidRDefault="005C7E6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B1E1E"/>
    <w:multiLevelType w:val="multilevel"/>
    <w:tmpl w:val="881B1E1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893E162C"/>
    <w:multiLevelType w:val="singleLevel"/>
    <w:tmpl w:val="893E162C"/>
    <w:lvl w:ilvl="0">
      <w:start w:val="1"/>
      <w:numFmt w:val="bullet"/>
      <w:lvlText w:val="○"/>
      <w:lvlJc w:val="left"/>
      <w:pPr>
        <w:tabs>
          <w:tab w:val="left" w:pos="420"/>
        </w:tabs>
        <w:ind w:left="420" w:hanging="420"/>
      </w:pPr>
      <w:rPr>
        <w:rFonts w:ascii="Arial" w:hAnsi="Arial" w:cs="Arial" w:hint="default"/>
      </w:rPr>
    </w:lvl>
  </w:abstractNum>
  <w:abstractNum w:abstractNumId="2">
    <w:nsid w:val="8DD9EDFB"/>
    <w:multiLevelType w:val="multilevel"/>
    <w:tmpl w:val="8DD9ED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941AF2FE"/>
    <w:multiLevelType w:val="singleLevel"/>
    <w:tmpl w:val="941AF2FE"/>
    <w:lvl w:ilvl="0">
      <w:start w:val="1"/>
      <w:numFmt w:val="bullet"/>
      <w:lvlText w:val=""/>
      <w:lvlJc w:val="left"/>
      <w:pPr>
        <w:tabs>
          <w:tab w:val="left" w:pos="420"/>
        </w:tabs>
        <w:ind w:left="420" w:hanging="420"/>
      </w:pPr>
      <w:rPr>
        <w:rFonts w:ascii="Wingdings" w:hAnsi="Wingdings" w:hint="default"/>
      </w:rPr>
    </w:lvl>
  </w:abstractNum>
  <w:abstractNum w:abstractNumId="4">
    <w:nsid w:val="967698A9"/>
    <w:multiLevelType w:val="multilevel"/>
    <w:tmpl w:val="967698A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9A4F827E"/>
    <w:multiLevelType w:val="multilevel"/>
    <w:tmpl w:val="9A4F827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9BAB3B46"/>
    <w:multiLevelType w:val="multilevel"/>
    <w:tmpl w:val="9BAB3B4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nsid w:val="A0E1ADAD"/>
    <w:multiLevelType w:val="multilevel"/>
    <w:tmpl w:val="A0E1ADA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nsid w:val="A3E2A558"/>
    <w:multiLevelType w:val="multilevel"/>
    <w:tmpl w:val="A3E2A55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nsid w:val="A5DA3E0E"/>
    <w:multiLevelType w:val="multilevel"/>
    <w:tmpl w:val="A5DA3E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nsid w:val="A7542D4E"/>
    <w:multiLevelType w:val="multilevel"/>
    <w:tmpl w:val="A7542D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ABA19C67"/>
    <w:multiLevelType w:val="multilevel"/>
    <w:tmpl w:val="ABA19C6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AD5E8099"/>
    <w:multiLevelType w:val="multilevel"/>
    <w:tmpl w:val="AD5E80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AE5AB7B9"/>
    <w:multiLevelType w:val="multilevel"/>
    <w:tmpl w:val="AE5AB7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nsid w:val="B09E8185"/>
    <w:multiLevelType w:val="multilevel"/>
    <w:tmpl w:val="B09E818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nsid w:val="B741B13D"/>
    <w:multiLevelType w:val="multilevel"/>
    <w:tmpl w:val="B741B1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nsid w:val="BB646B04"/>
    <w:multiLevelType w:val="multilevel"/>
    <w:tmpl w:val="BB646B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nsid w:val="BDC34216"/>
    <w:multiLevelType w:val="multilevel"/>
    <w:tmpl w:val="BDC342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C0ECDE2E"/>
    <w:multiLevelType w:val="singleLevel"/>
    <w:tmpl w:val="C0ECDE2E"/>
    <w:lvl w:ilvl="0">
      <w:start w:val="1"/>
      <w:numFmt w:val="bullet"/>
      <w:lvlText w:val="○"/>
      <w:lvlJc w:val="left"/>
      <w:pPr>
        <w:tabs>
          <w:tab w:val="left" w:pos="420"/>
        </w:tabs>
        <w:ind w:left="420" w:hanging="420"/>
      </w:pPr>
      <w:rPr>
        <w:rFonts w:ascii="Arial" w:hAnsi="Arial" w:cs="Arial" w:hint="default"/>
      </w:rPr>
    </w:lvl>
  </w:abstractNum>
  <w:abstractNum w:abstractNumId="19">
    <w:nsid w:val="C39BCDEE"/>
    <w:multiLevelType w:val="multilevel"/>
    <w:tmpl w:val="C39BCDE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C899AC1E"/>
    <w:multiLevelType w:val="multilevel"/>
    <w:tmpl w:val="C899AC1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nsid w:val="D02BE67E"/>
    <w:multiLevelType w:val="multilevel"/>
    <w:tmpl w:val="D02BE67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nsid w:val="D067505A"/>
    <w:multiLevelType w:val="multilevel"/>
    <w:tmpl w:val="D067505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nsid w:val="D164CE56"/>
    <w:multiLevelType w:val="multilevel"/>
    <w:tmpl w:val="D164CE5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nsid w:val="D1F5F9BC"/>
    <w:multiLevelType w:val="singleLevel"/>
    <w:tmpl w:val="D1F5F9BC"/>
    <w:lvl w:ilvl="0">
      <w:start w:val="1"/>
      <w:numFmt w:val="bullet"/>
      <w:lvlText w:val="○"/>
      <w:lvlJc w:val="left"/>
      <w:pPr>
        <w:tabs>
          <w:tab w:val="left" w:pos="420"/>
        </w:tabs>
        <w:ind w:left="420" w:hanging="420"/>
      </w:pPr>
      <w:rPr>
        <w:rFonts w:ascii="Arial" w:hAnsi="Arial" w:cs="Arial" w:hint="default"/>
      </w:rPr>
    </w:lvl>
  </w:abstractNum>
  <w:abstractNum w:abstractNumId="25">
    <w:nsid w:val="D2B8BD4B"/>
    <w:multiLevelType w:val="singleLevel"/>
    <w:tmpl w:val="D2B8BD4B"/>
    <w:lvl w:ilvl="0">
      <w:start w:val="1"/>
      <w:numFmt w:val="decimal"/>
      <w:suff w:val="space"/>
      <w:lvlText w:val="%1."/>
      <w:lvlJc w:val="left"/>
    </w:lvl>
  </w:abstractNum>
  <w:abstractNum w:abstractNumId="26">
    <w:nsid w:val="D39F12DF"/>
    <w:multiLevelType w:val="multilevel"/>
    <w:tmpl w:val="D39F12D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nsid w:val="DB1B3689"/>
    <w:multiLevelType w:val="multilevel"/>
    <w:tmpl w:val="DB1B368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nsid w:val="DFFC8C3F"/>
    <w:multiLevelType w:val="multilevel"/>
    <w:tmpl w:val="DFFC8C3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nsid w:val="E38A60CD"/>
    <w:multiLevelType w:val="multilevel"/>
    <w:tmpl w:val="E38A60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nsid w:val="E4C4385A"/>
    <w:multiLevelType w:val="singleLevel"/>
    <w:tmpl w:val="E4C4385A"/>
    <w:lvl w:ilvl="0">
      <w:start w:val="1"/>
      <w:numFmt w:val="bullet"/>
      <w:lvlText w:val=""/>
      <w:lvlJc w:val="left"/>
      <w:pPr>
        <w:tabs>
          <w:tab w:val="left" w:pos="420"/>
        </w:tabs>
        <w:ind w:left="420" w:hanging="420"/>
      </w:pPr>
      <w:rPr>
        <w:rFonts w:ascii="Wingdings" w:hAnsi="Wingdings" w:hint="default"/>
      </w:rPr>
    </w:lvl>
  </w:abstractNum>
  <w:abstractNum w:abstractNumId="31">
    <w:nsid w:val="E54BE383"/>
    <w:multiLevelType w:val="multilevel"/>
    <w:tmpl w:val="E54BE38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nsid w:val="E5A0930E"/>
    <w:multiLevelType w:val="multilevel"/>
    <w:tmpl w:val="E5A0930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3">
    <w:nsid w:val="EBEFF133"/>
    <w:multiLevelType w:val="multilevel"/>
    <w:tmpl w:val="EBEFF13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nsid w:val="EF344E28"/>
    <w:multiLevelType w:val="multilevel"/>
    <w:tmpl w:val="EF344E28"/>
    <w:lvl w:ilvl="0">
      <w:start w:val="1"/>
      <w:numFmt w:val="bullet"/>
      <w:lvlText w:val=""/>
      <w:lvlJc w:val="left"/>
      <w:pPr>
        <w:tabs>
          <w:tab w:val="left" w:pos="720"/>
        </w:tabs>
        <w:ind w:left="720" w:hanging="360"/>
      </w:pPr>
      <w:rPr>
        <w:rFonts w:ascii="Symbol" w:hAnsi="Symbol" w:cs="Symbol"/>
        <w:sz w:val="20"/>
      </w:rPr>
    </w:lvl>
    <w:lvl w:ilvl="1">
      <w:start w:val="1"/>
      <w:numFmt w:val="decimal"/>
      <w:lvlText w:val="%2."/>
      <w:lvlJc w:val="left"/>
      <w:pPr>
        <w:tabs>
          <w:tab w:val="left" w:pos="1440"/>
        </w:tabs>
        <w:ind w:left="1440" w:hanging="360"/>
      </w:pPr>
      <w:rPr>
        <w:sz w:val="24"/>
        <w:szCs w:val="24"/>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nsid w:val="F10BCE06"/>
    <w:multiLevelType w:val="multilevel"/>
    <w:tmpl w:val="F10BCE0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nsid w:val="F1BC812B"/>
    <w:multiLevelType w:val="multilevel"/>
    <w:tmpl w:val="F1BC812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nsid w:val="F28ECADD"/>
    <w:multiLevelType w:val="multilevel"/>
    <w:tmpl w:val="F28ECAD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nsid w:val="F3EDE261"/>
    <w:multiLevelType w:val="singleLevel"/>
    <w:tmpl w:val="F3EDE261"/>
    <w:lvl w:ilvl="0">
      <w:start w:val="1"/>
      <w:numFmt w:val="bullet"/>
      <w:lvlText w:val="○"/>
      <w:lvlJc w:val="left"/>
      <w:pPr>
        <w:tabs>
          <w:tab w:val="left" w:pos="420"/>
        </w:tabs>
        <w:ind w:left="420" w:hanging="420"/>
      </w:pPr>
      <w:rPr>
        <w:rFonts w:ascii="Arial" w:hAnsi="Arial" w:cs="Arial" w:hint="default"/>
      </w:rPr>
    </w:lvl>
  </w:abstractNum>
  <w:abstractNum w:abstractNumId="39">
    <w:nsid w:val="F6D41F6F"/>
    <w:multiLevelType w:val="multilevel"/>
    <w:tmpl w:val="F6D41F6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nsid w:val="F70B8E3E"/>
    <w:multiLevelType w:val="multilevel"/>
    <w:tmpl w:val="F70B8E3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nsid w:val="FAF50DB4"/>
    <w:multiLevelType w:val="multilevel"/>
    <w:tmpl w:val="FAF50DB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nsid w:val="FBDA7E61"/>
    <w:multiLevelType w:val="multilevel"/>
    <w:tmpl w:val="FBDA7E6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nsid w:val="FC7439EC"/>
    <w:multiLevelType w:val="singleLevel"/>
    <w:tmpl w:val="FC7439EC"/>
    <w:lvl w:ilvl="0">
      <w:start w:val="1"/>
      <w:numFmt w:val="bullet"/>
      <w:lvlText w:val="○"/>
      <w:lvlJc w:val="left"/>
      <w:pPr>
        <w:tabs>
          <w:tab w:val="left" w:pos="420"/>
        </w:tabs>
        <w:ind w:left="420" w:hanging="420"/>
      </w:pPr>
      <w:rPr>
        <w:rFonts w:ascii="Arial" w:hAnsi="Arial" w:cs="Arial" w:hint="default"/>
      </w:rPr>
    </w:lvl>
  </w:abstractNum>
  <w:abstractNum w:abstractNumId="44">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45">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46">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47">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8">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49">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50">
    <w:nsid w:val="023939C7"/>
    <w:multiLevelType w:val="singleLevel"/>
    <w:tmpl w:val="023939C7"/>
    <w:lvl w:ilvl="0">
      <w:start w:val="1"/>
      <w:numFmt w:val="bullet"/>
      <w:lvlText w:val="○"/>
      <w:lvlJc w:val="left"/>
      <w:pPr>
        <w:tabs>
          <w:tab w:val="left" w:pos="420"/>
        </w:tabs>
        <w:ind w:left="420" w:hanging="420"/>
      </w:pPr>
      <w:rPr>
        <w:rFonts w:ascii="Arial" w:hAnsi="Arial" w:cs="Arial" w:hint="default"/>
      </w:rPr>
    </w:lvl>
  </w:abstractNum>
  <w:abstractNum w:abstractNumId="51">
    <w:nsid w:val="02A10F8F"/>
    <w:multiLevelType w:val="multilevel"/>
    <w:tmpl w:val="02A10F8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2">
    <w:nsid w:val="0581225B"/>
    <w:multiLevelType w:val="multilevel"/>
    <w:tmpl w:val="0581225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nsid w:val="0BB6843E"/>
    <w:multiLevelType w:val="multilevel"/>
    <w:tmpl w:val="0BB6843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4">
    <w:nsid w:val="0E3475DC"/>
    <w:multiLevelType w:val="multilevel"/>
    <w:tmpl w:val="0E3475D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5">
    <w:nsid w:val="0F85EB4D"/>
    <w:multiLevelType w:val="singleLevel"/>
    <w:tmpl w:val="0F85EB4D"/>
    <w:lvl w:ilvl="0">
      <w:start w:val="1"/>
      <w:numFmt w:val="bullet"/>
      <w:lvlText w:val="○"/>
      <w:lvlJc w:val="left"/>
      <w:pPr>
        <w:tabs>
          <w:tab w:val="left" w:pos="420"/>
        </w:tabs>
        <w:ind w:left="420" w:hanging="420"/>
      </w:pPr>
      <w:rPr>
        <w:rFonts w:ascii="Arial" w:hAnsi="Arial" w:cs="Arial" w:hint="default"/>
      </w:rPr>
    </w:lvl>
  </w:abstractNum>
  <w:abstractNum w:abstractNumId="56">
    <w:nsid w:val="1118751A"/>
    <w:multiLevelType w:val="singleLevel"/>
    <w:tmpl w:val="1118751A"/>
    <w:lvl w:ilvl="0">
      <w:start w:val="1"/>
      <w:numFmt w:val="bullet"/>
      <w:lvlText w:val="○"/>
      <w:lvlJc w:val="left"/>
      <w:pPr>
        <w:tabs>
          <w:tab w:val="left" w:pos="420"/>
        </w:tabs>
        <w:ind w:left="420" w:hanging="420"/>
      </w:pPr>
      <w:rPr>
        <w:rFonts w:ascii="Arial" w:hAnsi="Arial" w:cs="Arial" w:hint="default"/>
      </w:rPr>
    </w:lvl>
  </w:abstractNum>
  <w:abstractNum w:abstractNumId="57">
    <w:nsid w:val="13C27E6E"/>
    <w:multiLevelType w:val="multilevel"/>
    <w:tmpl w:val="13C27E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8">
    <w:nsid w:val="1541E41B"/>
    <w:multiLevelType w:val="multilevel"/>
    <w:tmpl w:val="1541E41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9">
    <w:nsid w:val="19067962"/>
    <w:multiLevelType w:val="singleLevel"/>
    <w:tmpl w:val="19067962"/>
    <w:lvl w:ilvl="0">
      <w:start w:val="1"/>
      <w:numFmt w:val="bullet"/>
      <w:lvlText w:val="○"/>
      <w:lvlJc w:val="left"/>
      <w:pPr>
        <w:tabs>
          <w:tab w:val="left" w:pos="420"/>
        </w:tabs>
        <w:ind w:left="420" w:hanging="420"/>
      </w:pPr>
      <w:rPr>
        <w:rFonts w:ascii="Arial" w:hAnsi="Arial" w:cs="Arial" w:hint="default"/>
      </w:rPr>
    </w:lvl>
  </w:abstractNum>
  <w:abstractNum w:abstractNumId="60">
    <w:nsid w:val="1A44C5DC"/>
    <w:multiLevelType w:val="multilevel"/>
    <w:tmpl w:val="1A44C5D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1">
    <w:nsid w:val="1E5F9847"/>
    <w:multiLevelType w:val="multilevel"/>
    <w:tmpl w:val="1E5F98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2">
    <w:nsid w:val="2014C19D"/>
    <w:multiLevelType w:val="multilevel"/>
    <w:tmpl w:val="2014C19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3">
    <w:nsid w:val="216C84EC"/>
    <w:multiLevelType w:val="multilevel"/>
    <w:tmpl w:val="216C84E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4">
    <w:nsid w:val="2BA46650"/>
    <w:multiLevelType w:val="multilevel"/>
    <w:tmpl w:val="2BA4665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5">
    <w:nsid w:val="2C3A4716"/>
    <w:multiLevelType w:val="multilevel"/>
    <w:tmpl w:val="2C3A47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6">
    <w:nsid w:val="2D47D50F"/>
    <w:multiLevelType w:val="multilevel"/>
    <w:tmpl w:val="2D47D5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7">
    <w:nsid w:val="356D4BCE"/>
    <w:multiLevelType w:val="multilevel"/>
    <w:tmpl w:val="356D4BCE"/>
    <w:lvl w:ilvl="0">
      <w:start w:val="1"/>
      <w:numFmt w:val="decimal"/>
      <w:lvlText w:val="%1."/>
      <w:lvlJc w:val="left"/>
      <w:pPr>
        <w:ind w:left="1920" w:hanging="360"/>
      </w:pPr>
      <w:rPr>
        <w:rFonts w:hint="default"/>
        <w:color w:val="auto"/>
      </w:rPr>
    </w:lvl>
    <w:lvl w:ilvl="1">
      <w:start w:val="1"/>
      <w:numFmt w:val="decimal"/>
      <w:isLgl/>
      <w:lvlText w:val="%1.%2"/>
      <w:lvlJc w:val="left"/>
      <w:pPr>
        <w:ind w:left="1956" w:hanging="396"/>
      </w:pPr>
      <w:rPr>
        <w:rFonts w:hint="default"/>
        <w:color w:val="auto"/>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360" w:hanging="1800"/>
      </w:pPr>
      <w:rPr>
        <w:rFonts w:hint="default"/>
      </w:rPr>
    </w:lvl>
  </w:abstractNum>
  <w:abstractNum w:abstractNumId="68">
    <w:nsid w:val="37FE590F"/>
    <w:multiLevelType w:val="multilevel"/>
    <w:tmpl w:val="37FE59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9">
    <w:nsid w:val="3846836B"/>
    <w:multiLevelType w:val="multilevel"/>
    <w:tmpl w:val="3846836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nsid w:val="39489015"/>
    <w:multiLevelType w:val="multilevel"/>
    <w:tmpl w:val="3948901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1">
    <w:nsid w:val="44179204"/>
    <w:multiLevelType w:val="multilevel"/>
    <w:tmpl w:val="441792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2">
    <w:nsid w:val="465D5425"/>
    <w:multiLevelType w:val="multilevel"/>
    <w:tmpl w:val="465D542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3">
    <w:nsid w:val="47458DD1"/>
    <w:multiLevelType w:val="multilevel"/>
    <w:tmpl w:val="47458DD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4">
    <w:nsid w:val="48BA6AC8"/>
    <w:multiLevelType w:val="multilevel"/>
    <w:tmpl w:val="48BA6A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5">
    <w:nsid w:val="48BE22EE"/>
    <w:multiLevelType w:val="multilevel"/>
    <w:tmpl w:val="48BE22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6">
    <w:nsid w:val="4EC18C73"/>
    <w:multiLevelType w:val="singleLevel"/>
    <w:tmpl w:val="4EC18C73"/>
    <w:lvl w:ilvl="0">
      <w:start w:val="1"/>
      <w:numFmt w:val="bullet"/>
      <w:lvlText w:val="○"/>
      <w:lvlJc w:val="left"/>
      <w:pPr>
        <w:tabs>
          <w:tab w:val="left" w:pos="420"/>
        </w:tabs>
        <w:ind w:left="420" w:hanging="420"/>
      </w:pPr>
      <w:rPr>
        <w:rFonts w:ascii="Arial" w:hAnsi="Arial" w:cs="Arial" w:hint="default"/>
      </w:rPr>
    </w:lvl>
  </w:abstractNum>
  <w:abstractNum w:abstractNumId="77">
    <w:nsid w:val="54F7B493"/>
    <w:multiLevelType w:val="multilevel"/>
    <w:tmpl w:val="54F7B49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8">
    <w:nsid w:val="5749ABCA"/>
    <w:multiLevelType w:val="multilevel"/>
    <w:tmpl w:val="5749ABC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9">
    <w:nsid w:val="596D3497"/>
    <w:multiLevelType w:val="multilevel"/>
    <w:tmpl w:val="596D349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0">
    <w:nsid w:val="5D4814A8"/>
    <w:multiLevelType w:val="singleLevel"/>
    <w:tmpl w:val="5D4814A8"/>
    <w:lvl w:ilvl="0">
      <w:start w:val="1"/>
      <w:numFmt w:val="bullet"/>
      <w:lvlText w:val=""/>
      <w:lvlJc w:val="left"/>
      <w:pPr>
        <w:tabs>
          <w:tab w:val="left" w:pos="420"/>
        </w:tabs>
        <w:ind w:left="420" w:hanging="420"/>
      </w:pPr>
      <w:rPr>
        <w:rFonts w:ascii="Wingdings" w:hAnsi="Wingdings" w:hint="default"/>
      </w:rPr>
    </w:lvl>
  </w:abstractNum>
  <w:abstractNum w:abstractNumId="81">
    <w:nsid w:val="61854FB9"/>
    <w:multiLevelType w:val="multilevel"/>
    <w:tmpl w:val="61854FB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2">
    <w:nsid w:val="62EB7152"/>
    <w:multiLevelType w:val="multilevel"/>
    <w:tmpl w:val="62EB715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3">
    <w:nsid w:val="6952323F"/>
    <w:multiLevelType w:val="multilevel"/>
    <w:tmpl w:val="6952323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4">
    <w:nsid w:val="69C5EDD1"/>
    <w:multiLevelType w:val="multilevel"/>
    <w:tmpl w:val="69C5EDD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5">
    <w:nsid w:val="6B215E02"/>
    <w:multiLevelType w:val="multilevel"/>
    <w:tmpl w:val="6B215E0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6">
    <w:nsid w:val="6D64F125"/>
    <w:multiLevelType w:val="singleLevel"/>
    <w:tmpl w:val="6D64F125"/>
    <w:lvl w:ilvl="0">
      <w:start w:val="1"/>
      <w:numFmt w:val="bullet"/>
      <w:lvlText w:val=""/>
      <w:lvlJc w:val="left"/>
      <w:pPr>
        <w:tabs>
          <w:tab w:val="left" w:pos="420"/>
        </w:tabs>
        <w:ind w:left="420" w:hanging="420"/>
      </w:pPr>
      <w:rPr>
        <w:rFonts w:ascii="Wingdings" w:hAnsi="Wingdings" w:hint="default"/>
      </w:rPr>
    </w:lvl>
  </w:abstractNum>
  <w:abstractNum w:abstractNumId="87">
    <w:nsid w:val="6E74190D"/>
    <w:multiLevelType w:val="hybridMultilevel"/>
    <w:tmpl w:val="C4D47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6E96A5D4"/>
    <w:multiLevelType w:val="multilevel"/>
    <w:tmpl w:val="6E96A5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9">
    <w:nsid w:val="72B0DD69"/>
    <w:multiLevelType w:val="multilevel"/>
    <w:tmpl w:val="72B0DD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0">
    <w:nsid w:val="733C7119"/>
    <w:multiLevelType w:val="multilevel"/>
    <w:tmpl w:val="733C71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1">
    <w:nsid w:val="737750AD"/>
    <w:multiLevelType w:val="multilevel"/>
    <w:tmpl w:val="737750A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2">
    <w:nsid w:val="75670EA4"/>
    <w:multiLevelType w:val="multilevel"/>
    <w:tmpl w:val="75670EA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3">
    <w:nsid w:val="758AB34F"/>
    <w:multiLevelType w:val="multilevel"/>
    <w:tmpl w:val="758AB34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4">
    <w:nsid w:val="7B1F8013"/>
    <w:multiLevelType w:val="multilevel"/>
    <w:tmpl w:val="7B1F80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5">
    <w:nsid w:val="7EEDEF1F"/>
    <w:multiLevelType w:val="multilevel"/>
    <w:tmpl w:val="7EEDEF1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49"/>
  </w:num>
  <w:num w:numId="2">
    <w:abstractNumId w:val="47"/>
  </w:num>
  <w:num w:numId="3">
    <w:abstractNumId w:val="46"/>
  </w:num>
  <w:num w:numId="4">
    <w:abstractNumId w:val="48"/>
  </w:num>
  <w:num w:numId="5">
    <w:abstractNumId w:val="45"/>
  </w:num>
  <w:num w:numId="6">
    <w:abstractNumId w:val="44"/>
  </w:num>
  <w:num w:numId="7">
    <w:abstractNumId w:val="30"/>
  </w:num>
  <w:num w:numId="8">
    <w:abstractNumId w:val="32"/>
  </w:num>
  <w:num w:numId="9">
    <w:abstractNumId w:val="80"/>
  </w:num>
  <w:num w:numId="10">
    <w:abstractNumId w:val="75"/>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3"/>
  </w:num>
  <w:num w:numId="25">
    <w:abstractNumId w:val="20"/>
  </w:num>
  <w:num w:numId="26">
    <w:abstractNumId w:val="28"/>
  </w:num>
  <w:num w:numId="27">
    <w:abstractNumId w:val="54"/>
  </w:num>
  <w:num w:numId="28">
    <w:abstractNumId w:val="4"/>
  </w:num>
  <w:num w:numId="29">
    <w:abstractNumId w:val="7"/>
  </w:num>
  <w:num w:numId="30">
    <w:abstractNumId w:val="89"/>
  </w:num>
  <w:num w:numId="31">
    <w:abstractNumId w:val="67"/>
  </w:num>
  <w:num w:numId="32">
    <w:abstractNumId w:val="22"/>
  </w:num>
  <w:num w:numId="33">
    <w:abstractNumId w:val="12"/>
  </w:num>
  <w:num w:numId="34">
    <w:abstractNumId w:val="31"/>
  </w:num>
  <w:num w:numId="35">
    <w:abstractNumId w:val="13"/>
  </w:num>
  <w:num w:numId="36">
    <w:abstractNumId w:val="84"/>
  </w:num>
  <w:num w:numId="37">
    <w:abstractNumId w:val="73"/>
  </w:num>
  <w:num w:numId="38">
    <w:abstractNumId w:val="41"/>
  </w:num>
  <w:num w:numId="39">
    <w:abstractNumId w:val="0"/>
  </w:num>
  <w:num w:numId="40">
    <w:abstractNumId w:val="83"/>
  </w:num>
  <w:num w:numId="41">
    <w:abstractNumId w:val="29"/>
  </w:num>
  <w:num w:numId="42">
    <w:abstractNumId w:val="93"/>
  </w:num>
  <w:num w:numId="43">
    <w:abstractNumId w:val="60"/>
  </w:num>
  <w:num w:numId="44">
    <w:abstractNumId w:val="37"/>
  </w:num>
  <w:num w:numId="45">
    <w:abstractNumId w:val="63"/>
  </w:num>
  <w:num w:numId="46">
    <w:abstractNumId w:val="26"/>
  </w:num>
  <w:num w:numId="47">
    <w:abstractNumId w:val="39"/>
  </w:num>
  <w:num w:numId="48">
    <w:abstractNumId w:val="15"/>
  </w:num>
  <w:num w:numId="49">
    <w:abstractNumId w:val="69"/>
  </w:num>
  <w:num w:numId="50">
    <w:abstractNumId w:val="72"/>
  </w:num>
  <w:num w:numId="51">
    <w:abstractNumId w:val="82"/>
  </w:num>
  <w:num w:numId="52">
    <w:abstractNumId w:val="42"/>
  </w:num>
  <w:num w:numId="53">
    <w:abstractNumId w:val="36"/>
  </w:num>
  <w:num w:numId="54">
    <w:abstractNumId w:val="10"/>
  </w:num>
  <w:num w:numId="55">
    <w:abstractNumId w:val="70"/>
  </w:num>
  <w:num w:numId="56">
    <w:abstractNumId w:val="64"/>
  </w:num>
  <w:num w:numId="57">
    <w:abstractNumId w:val="33"/>
  </w:num>
  <w:num w:numId="58">
    <w:abstractNumId w:val="86"/>
  </w:num>
  <w:num w:numId="5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
  </w:num>
  <w:num w:numId="68">
    <w:abstractNumId w:val="62"/>
  </w:num>
  <w:num w:numId="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1"/>
  </w:num>
  <w:num w:numId="78">
    <w:abstractNumId w:val="91"/>
  </w:num>
  <w:num w:numId="79">
    <w:abstractNumId w:val="95"/>
  </w:num>
  <w:num w:numId="80">
    <w:abstractNumId w:val="92"/>
  </w:num>
  <w:num w:numId="81">
    <w:abstractNumId w:val="51"/>
  </w:num>
  <w:num w:numId="82">
    <w:abstractNumId w:val="5"/>
  </w:num>
  <w:num w:numId="83">
    <w:abstractNumId w:val="19"/>
  </w:num>
  <w:num w:numId="84">
    <w:abstractNumId w:val="61"/>
  </w:num>
  <w:num w:numId="85">
    <w:abstractNumId w:val="40"/>
  </w:num>
  <w:num w:numId="86">
    <w:abstractNumId w:val="8"/>
  </w:num>
  <w:num w:numId="87">
    <w:abstractNumId w:val="85"/>
  </w:num>
  <w:num w:numId="88">
    <w:abstractNumId w:val="57"/>
  </w:num>
  <w:num w:numId="89">
    <w:abstractNumId w:val="68"/>
  </w:num>
  <w:num w:numId="90">
    <w:abstractNumId w:val="9"/>
  </w:num>
  <w:num w:numId="91">
    <w:abstractNumId w:val="90"/>
  </w:num>
  <w:num w:numId="92">
    <w:abstractNumId w:val="2"/>
  </w:num>
  <w:num w:numId="93">
    <w:abstractNumId w:val="78"/>
  </w:num>
  <w:num w:numId="94">
    <w:abstractNumId w:val="94"/>
  </w:num>
  <w:num w:numId="95">
    <w:abstractNumId w:val="23"/>
  </w:num>
  <w:num w:numId="96">
    <w:abstractNumId w:val="88"/>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71"/>
  </w:num>
  <w:num w:numId="9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7"/>
  </w:num>
  <w:num w:numId="10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1"/>
  </w:num>
  <w:num w:numId="103">
    <w:abstractNumId w:val="79"/>
  </w:num>
  <w:num w:numId="104">
    <w:abstractNumId w:val="27"/>
  </w:num>
  <w:num w:numId="105">
    <w:abstractNumId w:val="66"/>
  </w:num>
  <w:num w:numId="106">
    <w:abstractNumId w:val="52"/>
  </w:num>
  <w:num w:numId="107">
    <w:abstractNumId w:val="6"/>
  </w:num>
  <w:num w:numId="108">
    <w:abstractNumId w:val="18"/>
  </w:num>
  <w:num w:numId="109">
    <w:abstractNumId w:val="38"/>
  </w:num>
  <w:num w:numId="110">
    <w:abstractNumId w:val="56"/>
  </w:num>
  <w:num w:numId="111">
    <w:abstractNumId w:val="76"/>
  </w:num>
  <w:num w:numId="112">
    <w:abstractNumId w:val="59"/>
  </w:num>
  <w:num w:numId="113">
    <w:abstractNumId w:val="24"/>
  </w:num>
  <w:num w:numId="114">
    <w:abstractNumId w:val="43"/>
  </w:num>
  <w:num w:numId="115">
    <w:abstractNumId w:val="55"/>
  </w:num>
  <w:num w:numId="116">
    <w:abstractNumId w:val="1"/>
  </w:num>
  <w:num w:numId="117">
    <w:abstractNumId w:val="50"/>
  </w:num>
  <w:num w:numId="118">
    <w:abstractNumId w:val="34"/>
  </w:num>
  <w:num w:numId="119">
    <w:abstractNumId w:val="21"/>
  </w:num>
  <w:num w:numId="1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7"/>
  </w:num>
  <w:num w:numId="1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74"/>
  </w:num>
  <w:num w:numId="1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65"/>
  </w:num>
  <w:num w:numId="1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4"/>
  </w:num>
  <w:num w:numId="1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58"/>
  </w:num>
  <w:num w:numId="1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87"/>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7068"/>
    <w:rsid w:val="001A0371"/>
    <w:rsid w:val="002C473E"/>
    <w:rsid w:val="002C572E"/>
    <w:rsid w:val="002D67CB"/>
    <w:rsid w:val="00335C01"/>
    <w:rsid w:val="00442020"/>
    <w:rsid w:val="004848C9"/>
    <w:rsid w:val="00487D0C"/>
    <w:rsid w:val="004B6C3D"/>
    <w:rsid w:val="004F2220"/>
    <w:rsid w:val="00530CE4"/>
    <w:rsid w:val="005757FA"/>
    <w:rsid w:val="00583C6A"/>
    <w:rsid w:val="005C7E6D"/>
    <w:rsid w:val="006B39AE"/>
    <w:rsid w:val="006D7068"/>
    <w:rsid w:val="007C527D"/>
    <w:rsid w:val="007F7CE3"/>
    <w:rsid w:val="00846246"/>
    <w:rsid w:val="008D1B80"/>
    <w:rsid w:val="00946A74"/>
    <w:rsid w:val="009E4DAB"/>
    <w:rsid w:val="009E723F"/>
    <w:rsid w:val="00AC7226"/>
    <w:rsid w:val="00AD26A6"/>
    <w:rsid w:val="00B929FC"/>
    <w:rsid w:val="00C00FB6"/>
    <w:rsid w:val="00C215D5"/>
    <w:rsid w:val="00D01A6D"/>
    <w:rsid w:val="00D22BB0"/>
    <w:rsid w:val="00D90D7E"/>
    <w:rsid w:val="00DD4A8F"/>
    <w:rsid w:val="00E27792"/>
    <w:rsid w:val="00E71D5B"/>
    <w:rsid w:val="00F54877"/>
    <w:rsid w:val="00F61713"/>
    <w:rsid w:val="06B66892"/>
    <w:rsid w:val="06C16E21"/>
    <w:rsid w:val="08A737BE"/>
    <w:rsid w:val="0A023FB1"/>
    <w:rsid w:val="0A8330D0"/>
    <w:rsid w:val="0E673CAF"/>
    <w:rsid w:val="0E7F4BD9"/>
    <w:rsid w:val="0E80265B"/>
    <w:rsid w:val="0F7E3477"/>
    <w:rsid w:val="104344BA"/>
    <w:rsid w:val="11855DCB"/>
    <w:rsid w:val="13932013"/>
    <w:rsid w:val="14C90F84"/>
    <w:rsid w:val="17363AA3"/>
    <w:rsid w:val="17DA1E3E"/>
    <w:rsid w:val="183326C1"/>
    <w:rsid w:val="1AF91F50"/>
    <w:rsid w:val="1C74143C"/>
    <w:rsid w:val="1F4934E4"/>
    <w:rsid w:val="20C947C3"/>
    <w:rsid w:val="23C9465D"/>
    <w:rsid w:val="29BD1409"/>
    <w:rsid w:val="2ADB5B0A"/>
    <w:rsid w:val="2BA35DA7"/>
    <w:rsid w:val="2E97707E"/>
    <w:rsid w:val="340F388A"/>
    <w:rsid w:val="34650A83"/>
    <w:rsid w:val="3A121F53"/>
    <w:rsid w:val="3AC7657F"/>
    <w:rsid w:val="3E1C4E15"/>
    <w:rsid w:val="3E7B4411"/>
    <w:rsid w:val="3EE44D3A"/>
    <w:rsid w:val="3F7E4F38"/>
    <w:rsid w:val="453D4124"/>
    <w:rsid w:val="46182753"/>
    <w:rsid w:val="46BE4621"/>
    <w:rsid w:val="48CD4B37"/>
    <w:rsid w:val="49E515CA"/>
    <w:rsid w:val="4BC95B65"/>
    <w:rsid w:val="4D3B4EC4"/>
    <w:rsid w:val="51C84795"/>
    <w:rsid w:val="5352473F"/>
    <w:rsid w:val="561C29D4"/>
    <w:rsid w:val="57194E75"/>
    <w:rsid w:val="57F731DF"/>
    <w:rsid w:val="58626111"/>
    <w:rsid w:val="5915220E"/>
    <w:rsid w:val="5AAE5CD6"/>
    <w:rsid w:val="5C0F6B97"/>
    <w:rsid w:val="5D942216"/>
    <w:rsid w:val="5EAE61E6"/>
    <w:rsid w:val="61F06098"/>
    <w:rsid w:val="63230DCE"/>
    <w:rsid w:val="63903465"/>
    <w:rsid w:val="6A967B69"/>
    <w:rsid w:val="6B34156D"/>
    <w:rsid w:val="6E465678"/>
    <w:rsid w:val="6E503A09"/>
    <w:rsid w:val="72D11266"/>
    <w:rsid w:val="74CC682B"/>
    <w:rsid w:val="76352923"/>
    <w:rsid w:val="76D36F1B"/>
    <w:rsid w:val="7B9D6B59"/>
    <w:rsid w:val="7C9F328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1"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Normal Indent" w:qFormat="0"/>
    <w:lsdException w:name="footnote text" w:qFormat="0"/>
    <w:lsdException w:name="annotation text" w:qFormat="0"/>
    <w:lsdException w:name="header" w:semiHidden="0"/>
    <w:lsdException w:name="footer" w:semiHidden="0"/>
    <w:lsdException w:name="index heading" w:qFormat="0"/>
    <w:lsdException w:name="caption" w:uiPriority="35"/>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semiHidden="0"/>
    <w:lsdException w:name="toa heading" w:qFormat="0"/>
    <w:lsdException w:name="List" w:semiHidden="0"/>
    <w:lsdException w:name="List Bullet" w:semiHidden="0"/>
    <w:lsdException w:name="List Number" w:semiHidden="0"/>
    <w:lsdException w:name="List 2" w:semiHidden="0"/>
    <w:lsdException w:name="List 3" w:semiHidden="0"/>
    <w:lsdException w:name="List 4" w:qFormat="0"/>
    <w:lsdException w:name="List 5" w:qFormat="0"/>
    <w:lsdException w:name="List Bullet 2" w:semiHidden="0"/>
    <w:lsdException w:name="List Bullet 3" w:semiHidden="0"/>
    <w:lsdException w:name="List Bullet 4" w:qFormat="0"/>
    <w:lsdException w:name="List Bullet 5" w:qFormat="0"/>
    <w:lsdException w:name="List Number 2" w:semiHidden="0"/>
    <w:lsdException w:name="List Number 3" w:semiHidden="0"/>
    <w:lsdException w:name="List Number 4" w:qFormat="0"/>
    <w:lsdException w:name="List Number 5" w:qFormat="0"/>
    <w:lsdException w:name="Title" w:semiHidden="0" w:uiPriority="10" w:unhideWhenUsed="0"/>
    <w:lsdException w:name="Closing" w:qFormat="0"/>
    <w:lsdException w:name="Signature" w:qFormat="0"/>
    <w:lsdException w:name="Default Paragraph Font" w:uiPriority="1" w:qFormat="0"/>
    <w:lsdException w:name="Body Text" w:semiHidden="0"/>
    <w:lsdException w:name="Body Text Indent" w:qFormat="0"/>
    <w:lsdException w:name="List Continue" w:semiHidden="0"/>
    <w:lsdException w:name="List Continue 2" w:semiHidden="0"/>
    <w:lsdException w:name="List Continue 3" w:semiHidden="0"/>
    <w:lsdException w:name="List Continue 4" w:qFormat="0"/>
    <w:lsdException w:name="List Continue 5" w:qFormat="0"/>
    <w:lsdException w:name="Message Header" w:qFormat="0"/>
    <w:lsdException w:name="Subtitle" w:semiHidden="0" w:uiPriority="11" w:unhideWhenUsed="0"/>
    <w:lsdException w:name="Salutation" w:qFormat="0"/>
    <w:lsdException w:name="Date" w:qFormat="0"/>
    <w:lsdException w:name="Body Text First Indent" w:qFormat="0"/>
    <w:lsdException w:name="Body Text First Indent 2" w:qFormat="0"/>
    <w:lsdException w:name="Note Heading" w:qFormat="0"/>
    <w:lsdException w:name="Body Text 2" w:semiHidden="0"/>
    <w:lsdException w:name="Body Text 3" w:semiHidden="0" w:qFormat="0"/>
    <w:lsdException w:name="Body Text Indent 2" w:qFormat="0"/>
    <w:lsdException w:name="Body Text Indent 3" w:qFormat="0"/>
    <w:lsdException w:name="Block Text" w:qFormat="0"/>
    <w:lsdException w:name="FollowedHyperlink" w:qFormat="0"/>
    <w:lsdException w:name="Strong" w:semiHidden="0" w:uiPriority="22" w:unhideWhenUsed="0"/>
    <w:lsdException w:name="Emphasis" w:semiHidden="0" w:uiPriority="20" w:unhideWhenUsed="0"/>
    <w:lsdException w:name="Document Map" w:qFormat="0"/>
    <w:lsdException w:name="Plain Text" w:qFormat="0"/>
    <w:lsdException w:name="E-mail Signature" w:qFormat="0"/>
    <w:lsdException w:name="HTML Top of Form" w:qFormat="0"/>
    <w:lsdException w:name="HTML Bottom of Form"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Normal Table" w:qFormat="0"/>
    <w:lsdException w:name="annotation subject" w:qFormat="0"/>
    <w:lsdException w:name="No List" w:qFormat="0"/>
    <w:lsdException w:name="Outline List 1" w:qFormat="0"/>
    <w:lsdException w:name="Outline List 2" w:qFormat="0"/>
    <w:lsdException w:name="Outline List 3" w:qFormat="0"/>
    <w:lsdException w:name="Table Simple 1" w:qFormat="0"/>
    <w:lsdException w:name="Table Simple 2" w:qFormat="0"/>
    <w:lsdException w:name="Table Simple 3" w:qFormat="0"/>
    <w:lsdException w:name="Table Classic 1" w:qFormat="0"/>
    <w:lsdException w:name="Table Classic 2" w:qFormat="0"/>
    <w:lsdException w:name="Table Classic 3" w:qFormat="0"/>
    <w:lsdException w:name="Table Classic 4" w:qFormat="0"/>
    <w:lsdException w:name="Table Colorful 1" w:qFormat="0"/>
    <w:lsdException w:name="Table Colorful 2" w:qFormat="0"/>
    <w:lsdException w:name="Table Colorful 3" w:qFormat="0"/>
    <w:lsdException w:name="Table Columns 1" w:qFormat="0"/>
    <w:lsdException w:name="Table Columns 2" w:qFormat="0"/>
    <w:lsdException w:name="Table Columns 3" w:qFormat="0"/>
    <w:lsdException w:name="Table Columns 4" w:qFormat="0"/>
    <w:lsdException w:name="Table Columns 5" w:qFormat="0"/>
    <w:lsdException w:name="Table Grid 1" w:qFormat="0"/>
    <w:lsdException w:name="Table Grid 2" w:qFormat="0"/>
    <w:lsdException w:name="Table Grid 3" w:qFormat="0"/>
    <w:lsdException w:name="Table Grid 4" w:qFormat="0"/>
    <w:lsdException w:name="Table Grid 5" w:qFormat="0"/>
    <w:lsdException w:name="Table Grid 6" w:qFormat="0"/>
    <w:lsdException w:name="Table Grid 7" w:qFormat="0"/>
    <w:lsdException w:name="Table Grid 8" w:qFormat="0"/>
    <w:lsdException w:name="Table List 1" w:qFormat="0"/>
    <w:lsdException w:name="Table List 2" w:qFormat="0"/>
    <w:lsdException w:name="Table List 3" w:qFormat="0"/>
    <w:lsdException w:name="Table List 4" w:qFormat="0"/>
    <w:lsdException w:name="Table List 5" w:qFormat="0"/>
    <w:lsdException w:name="Table List 6" w:qFormat="0"/>
    <w:lsdException w:name="Table List 7" w:qFormat="0"/>
    <w:lsdException w:name="Table List 8" w:qFormat="0"/>
    <w:lsdException w:name="Table 3D effects 1" w:qFormat="0"/>
    <w:lsdException w:name="Table 3D effects 2" w:qFormat="0"/>
    <w:lsdException w:name="Table 3D effects 3" w:qFormat="0"/>
    <w:lsdException w:name="Table Contemporary" w:qFormat="0"/>
    <w:lsdException w:name="Table Elegant" w:qFormat="0"/>
    <w:lsdException w:name="Table Professional" w:qFormat="0"/>
    <w:lsdException w:name="Table Subtle 1" w:qFormat="0"/>
    <w:lsdException w:name="Table Subtle 2" w:qFormat="0"/>
    <w:lsdException w:name="Table Web 1" w:qFormat="0"/>
    <w:lsdException w:name="Table Web 2" w:qFormat="0"/>
    <w:lsdException w:name="Table Web 3" w:qFormat="0"/>
    <w:lsdException w:name="Balloon Text" w:qFormat="0"/>
    <w:lsdException w:name="Table Grid" w:semiHidden="0" w:uiPriority="59" w:unhideWhenUsed="0"/>
    <w:lsdException w:name="Table Theme" w:qFormat="0"/>
    <w:lsdException w:name="Placeholder Text" w:qFormat="0"/>
    <w:lsdException w:name="No Spacing" w:semiHidden="0" w:uiPriority="1" w:unhideWhenUsed="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qFormat="0"/>
    <w:lsdException w:name="Medium Shading 2 Accent 1" w:uiPriority="64"/>
    <w:lsdException w:name="Medium List 1 Accent 1" w:uiPriority="65"/>
    <w:lsdException w:name="Revision" w:qFormat="0"/>
    <w:lsdException w:name="List Paragraph" w:semiHidden="0" w:uiPriority="34" w:unhideWhenUsed="0"/>
    <w:lsdException w:name="Quote" w:semiHidden="0" w:uiPriority="29" w:unhideWhenUsed="0"/>
    <w:lsdException w:name="Intense Quote" w:semiHidden="0" w:uiPriority="30" w:unhideWhenUsed="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0"/>
    <w:lsdException w:name="TOC Heading" w:uiPriority="39"/>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1"/>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w:eastAsia="MS Gothic" w:hAnsi="Calibri" w:cs="Times New Roman"/>
      <w:b/>
      <w:bCs/>
      <w:color w:val="4F81BD"/>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libri" w:eastAsia="MS Gothic" w:hAnsi="Calibri" w:cs="Times New Roman"/>
      <w:b/>
      <w:bCs/>
      <w:color w:val="4F81BD"/>
    </w:rPr>
  </w:style>
  <w:style w:type="paragraph" w:styleId="Heading4">
    <w:name w:val="heading 4"/>
    <w:basedOn w:val="Normal"/>
    <w:next w:val="Normal"/>
    <w:link w:val="Heading4Char"/>
    <w:uiPriority w:val="9"/>
    <w:unhideWhenUsed/>
    <w:qFormat/>
    <w:pPr>
      <w:keepNext/>
      <w:keepLines/>
      <w:spacing w:before="40" w:after="0"/>
      <w:outlineLvl w:val="3"/>
    </w:pPr>
    <w:rPr>
      <w:rFonts w:ascii="Calibri" w:eastAsia="MS Gothic" w:hAnsi="Calibri" w:cs="Times New Roman"/>
      <w:b/>
      <w:bCs/>
      <w:i/>
      <w:iCs/>
      <w:color w:val="4F81BD"/>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w:eastAsia="MS Gothic" w:hAnsi="Calibri" w:cs="Times New Roman"/>
      <w:color w:val="243F60"/>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Calibri" w:eastAsia="MS Gothic" w:hAnsi="Calibri" w:cs="Times New Roman"/>
      <w:i/>
      <w:iCs/>
      <w:color w:val="243F6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Calibri" w:eastAsia="MS Gothic" w:hAnsi="Calibri" w:cs="Times New Roman"/>
      <w:i/>
      <w:iCs/>
      <w:color w:val="40404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Calibri" w:eastAsia="MS Gothic" w:hAnsi="Calibri" w:cs="Times New Roman"/>
      <w:color w:val="4F81BD"/>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Calibri" w:eastAsia="MS Gothic" w:hAnsi="Calibri"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line="276" w:lineRule="auto"/>
    </w:pPr>
    <w:rPr>
      <w:rFonts w:eastAsia="MS Mincho"/>
      <w:kern w:val="0"/>
      <w:lang w:val="en-US"/>
      <w14:ligatures w14:val="none"/>
    </w:rPr>
  </w:style>
  <w:style w:type="paragraph" w:styleId="BodyText2">
    <w:name w:val="Body Text 2"/>
    <w:basedOn w:val="Normal"/>
    <w:link w:val="BodyText2Char"/>
    <w:uiPriority w:val="99"/>
    <w:unhideWhenUsed/>
    <w:qFormat/>
    <w:pPr>
      <w:spacing w:after="120" w:line="480" w:lineRule="auto"/>
    </w:pPr>
    <w:rPr>
      <w:rFonts w:eastAsia="MS Mincho"/>
      <w:kern w:val="0"/>
      <w:lang w:val="en-US"/>
      <w14:ligatures w14:val="none"/>
    </w:rPr>
  </w:style>
  <w:style w:type="paragraph" w:styleId="BodyText3">
    <w:name w:val="Body Text 3"/>
    <w:basedOn w:val="Normal"/>
    <w:link w:val="BodyText3Char"/>
    <w:uiPriority w:val="99"/>
    <w:unhideWhenUsed/>
    <w:pPr>
      <w:spacing w:after="120" w:line="276" w:lineRule="auto"/>
    </w:pPr>
    <w:rPr>
      <w:rFonts w:eastAsia="MS Mincho"/>
      <w:kern w:val="0"/>
      <w:sz w:val="16"/>
      <w:szCs w:val="16"/>
      <w:lang w:val="en-US"/>
      <w14:ligatures w14:val="none"/>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MS Mincho"/>
      <w:kern w:val="0"/>
      <w:lang w:val="en-US"/>
      <w14:ligatures w14:val="none"/>
    </w:rPr>
  </w:style>
  <w:style w:type="paragraph" w:styleId="Header">
    <w:name w:val="header"/>
    <w:basedOn w:val="Normal"/>
    <w:link w:val="HeaderChar"/>
    <w:uiPriority w:val="99"/>
    <w:unhideWhenUsed/>
    <w:qFormat/>
    <w:pPr>
      <w:tabs>
        <w:tab w:val="center" w:pos="4680"/>
        <w:tab w:val="right" w:pos="9360"/>
      </w:tabs>
      <w:spacing w:after="0" w:line="240" w:lineRule="auto"/>
    </w:pPr>
    <w:rPr>
      <w:rFonts w:eastAsia="MS Mincho"/>
      <w:kern w:val="0"/>
      <w:lang w:val="en-US"/>
      <w14:ligatures w14:val="none"/>
    </w:rPr>
  </w:style>
  <w:style w:type="character" w:styleId="Hyperlink">
    <w:name w:val="Hyperlink"/>
    <w:basedOn w:val="DefaultParagraphFont"/>
    <w:uiPriority w:val="99"/>
    <w:semiHidden/>
    <w:unhideWhenUsed/>
    <w:qFormat/>
    <w:rPr>
      <w:color w:val="0563C1" w:themeColor="hyperlink"/>
      <w:u w:val="single"/>
    </w:rPr>
  </w:style>
  <w:style w:type="paragraph" w:styleId="List">
    <w:name w:val="List"/>
    <w:basedOn w:val="Normal"/>
    <w:uiPriority w:val="99"/>
    <w:unhideWhenUsed/>
    <w:qFormat/>
    <w:pPr>
      <w:spacing w:after="200" w:line="276" w:lineRule="auto"/>
      <w:ind w:left="360" w:hanging="360"/>
      <w:contextualSpacing/>
    </w:pPr>
    <w:rPr>
      <w:rFonts w:eastAsia="MS Mincho"/>
      <w:kern w:val="0"/>
      <w:lang w:val="en-US"/>
      <w14:ligatures w14:val="none"/>
    </w:rPr>
  </w:style>
  <w:style w:type="paragraph" w:styleId="List2">
    <w:name w:val="List 2"/>
    <w:basedOn w:val="Normal"/>
    <w:uiPriority w:val="99"/>
    <w:unhideWhenUsed/>
    <w:qFormat/>
    <w:pPr>
      <w:spacing w:after="200" w:line="276" w:lineRule="auto"/>
      <w:ind w:left="720" w:hanging="360"/>
      <w:contextualSpacing/>
    </w:pPr>
    <w:rPr>
      <w:rFonts w:eastAsia="MS Mincho"/>
      <w:kern w:val="0"/>
      <w:lang w:val="en-US"/>
      <w14:ligatures w14:val="none"/>
    </w:rPr>
  </w:style>
  <w:style w:type="paragraph" w:styleId="List3">
    <w:name w:val="List 3"/>
    <w:basedOn w:val="Normal"/>
    <w:uiPriority w:val="99"/>
    <w:unhideWhenUsed/>
    <w:qFormat/>
    <w:pPr>
      <w:spacing w:after="200" w:line="276" w:lineRule="auto"/>
      <w:ind w:left="1080" w:hanging="360"/>
      <w:contextualSpacing/>
    </w:pPr>
    <w:rPr>
      <w:rFonts w:eastAsia="MS Mincho"/>
      <w:kern w:val="0"/>
      <w:lang w:val="en-US"/>
      <w14:ligatures w14:val="none"/>
    </w:rPr>
  </w:style>
  <w:style w:type="paragraph" w:styleId="ListBullet">
    <w:name w:val="List Bullet"/>
    <w:basedOn w:val="Normal"/>
    <w:uiPriority w:val="99"/>
    <w:unhideWhenUsed/>
    <w:qFormat/>
    <w:pPr>
      <w:numPr>
        <w:numId w:val="1"/>
      </w:numPr>
      <w:spacing w:after="200" w:line="276" w:lineRule="auto"/>
      <w:contextualSpacing/>
    </w:pPr>
    <w:rPr>
      <w:rFonts w:eastAsia="MS Mincho"/>
      <w:kern w:val="0"/>
      <w:lang w:val="en-US"/>
      <w14:ligatures w14:val="none"/>
    </w:rPr>
  </w:style>
  <w:style w:type="paragraph" w:styleId="ListBullet2">
    <w:name w:val="List Bullet 2"/>
    <w:basedOn w:val="Normal"/>
    <w:uiPriority w:val="99"/>
    <w:unhideWhenUsed/>
    <w:qFormat/>
    <w:pPr>
      <w:numPr>
        <w:numId w:val="2"/>
      </w:numPr>
      <w:spacing w:after="200" w:line="276" w:lineRule="auto"/>
      <w:contextualSpacing/>
    </w:pPr>
    <w:rPr>
      <w:rFonts w:eastAsia="MS Mincho"/>
      <w:kern w:val="0"/>
      <w:lang w:val="en-US"/>
      <w14:ligatures w14:val="none"/>
    </w:rPr>
  </w:style>
  <w:style w:type="paragraph" w:styleId="ListBullet3">
    <w:name w:val="List Bullet 3"/>
    <w:basedOn w:val="Normal"/>
    <w:uiPriority w:val="99"/>
    <w:unhideWhenUsed/>
    <w:qFormat/>
    <w:pPr>
      <w:numPr>
        <w:numId w:val="3"/>
      </w:numPr>
      <w:spacing w:after="200" w:line="276" w:lineRule="auto"/>
      <w:contextualSpacing/>
    </w:pPr>
    <w:rPr>
      <w:rFonts w:eastAsia="MS Mincho"/>
      <w:kern w:val="0"/>
      <w:lang w:val="en-US"/>
      <w14:ligatures w14:val="none"/>
    </w:rPr>
  </w:style>
  <w:style w:type="paragraph" w:styleId="ListContinue">
    <w:name w:val="List Continue"/>
    <w:basedOn w:val="Normal"/>
    <w:uiPriority w:val="99"/>
    <w:unhideWhenUsed/>
    <w:qFormat/>
    <w:pPr>
      <w:spacing w:after="120" w:line="276" w:lineRule="auto"/>
      <w:ind w:left="360"/>
      <w:contextualSpacing/>
    </w:pPr>
    <w:rPr>
      <w:rFonts w:eastAsia="MS Mincho"/>
      <w:kern w:val="0"/>
      <w:lang w:val="en-US"/>
      <w14:ligatures w14:val="none"/>
    </w:rPr>
  </w:style>
  <w:style w:type="paragraph" w:styleId="ListContinue2">
    <w:name w:val="List Continue 2"/>
    <w:basedOn w:val="Normal"/>
    <w:uiPriority w:val="99"/>
    <w:unhideWhenUsed/>
    <w:qFormat/>
    <w:pPr>
      <w:spacing w:after="120" w:line="276" w:lineRule="auto"/>
      <w:ind w:left="720"/>
      <w:contextualSpacing/>
    </w:pPr>
    <w:rPr>
      <w:rFonts w:eastAsia="MS Mincho"/>
      <w:kern w:val="0"/>
      <w:lang w:val="en-US"/>
      <w14:ligatures w14:val="none"/>
    </w:rPr>
  </w:style>
  <w:style w:type="paragraph" w:styleId="ListContinue3">
    <w:name w:val="List Continue 3"/>
    <w:basedOn w:val="Normal"/>
    <w:uiPriority w:val="99"/>
    <w:unhideWhenUsed/>
    <w:qFormat/>
    <w:pPr>
      <w:spacing w:after="120" w:line="276" w:lineRule="auto"/>
      <w:ind w:left="1080"/>
      <w:contextualSpacing/>
    </w:pPr>
    <w:rPr>
      <w:rFonts w:eastAsia="MS Mincho"/>
      <w:kern w:val="0"/>
      <w:lang w:val="en-US"/>
      <w14:ligatures w14:val="none"/>
    </w:rPr>
  </w:style>
  <w:style w:type="paragraph" w:styleId="ListNumber">
    <w:name w:val="List Number"/>
    <w:basedOn w:val="Normal"/>
    <w:uiPriority w:val="99"/>
    <w:unhideWhenUsed/>
    <w:qFormat/>
    <w:pPr>
      <w:numPr>
        <w:numId w:val="4"/>
      </w:numPr>
      <w:spacing w:after="200" w:line="276" w:lineRule="auto"/>
      <w:contextualSpacing/>
    </w:pPr>
    <w:rPr>
      <w:rFonts w:eastAsia="MS Mincho"/>
      <w:kern w:val="0"/>
      <w:lang w:val="en-US"/>
      <w14:ligatures w14:val="none"/>
    </w:rPr>
  </w:style>
  <w:style w:type="paragraph" w:styleId="ListNumber2">
    <w:name w:val="List Number 2"/>
    <w:basedOn w:val="Normal"/>
    <w:uiPriority w:val="99"/>
    <w:unhideWhenUsed/>
    <w:qFormat/>
    <w:pPr>
      <w:numPr>
        <w:numId w:val="5"/>
      </w:numPr>
      <w:spacing w:after="200" w:line="276" w:lineRule="auto"/>
      <w:contextualSpacing/>
    </w:pPr>
    <w:rPr>
      <w:rFonts w:eastAsia="MS Mincho"/>
      <w:kern w:val="0"/>
      <w:lang w:val="en-US"/>
      <w14:ligatures w14:val="none"/>
    </w:rPr>
  </w:style>
  <w:style w:type="paragraph" w:styleId="ListNumber3">
    <w:name w:val="List Number 3"/>
    <w:basedOn w:val="Normal"/>
    <w:uiPriority w:val="99"/>
    <w:unhideWhenUsed/>
    <w:qFormat/>
    <w:pPr>
      <w:numPr>
        <w:numId w:val="6"/>
      </w:numPr>
      <w:spacing w:after="200" w:line="276" w:lineRule="auto"/>
      <w:contextualSpacing/>
    </w:pPr>
    <w:rPr>
      <w:rFonts w:eastAsia="MS Mincho"/>
      <w:kern w:val="0"/>
      <w:lang w:val="en-US"/>
      <w14:ligatures w14:val="none"/>
    </w:r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MS Mincho" w:hAnsi="Courier" w:cstheme="minorBidi"/>
      <w:lang w:val="en-US" w:eastAsia="en-US"/>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Calibri" w:eastAsia="MS Gothic" w:hAnsi="Calibri" w:cs="Times New Roman"/>
      <w:i/>
      <w:iCs/>
      <w:color w:val="4F81BD"/>
      <w:spacing w:val="15"/>
      <w:sz w:val="24"/>
      <w:szCs w:val="24"/>
    </w:rPr>
  </w:style>
  <w:style w:type="table" w:styleId="TableGrid">
    <w:name w:val="Table Grid"/>
    <w:basedOn w:val="TableNormal"/>
    <w:uiPriority w:val="59"/>
    <w:qFormat/>
    <w:rPr>
      <w:rFonts w:eastAsia="MS Mincho"/>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after="0" w:line="240" w:lineRule="auto"/>
      <w:contextualSpacing/>
    </w:pPr>
    <w:rPr>
      <w:rFonts w:ascii="Calibri" w:eastAsia="MS Gothic" w:hAnsi="Calibri" w:cs="Times New Roman"/>
      <w:color w:val="17365D"/>
      <w:spacing w:val="5"/>
      <w:kern w:val="28"/>
      <w:sz w:val="52"/>
      <w:szCs w:val="52"/>
    </w:rPr>
  </w:style>
  <w:style w:type="table" w:styleId="LightShading">
    <w:name w:val="Light Shading"/>
    <w:basedOn w:val="TableNormal"/>
    <w:uiPriority w:val="60"/>
    <w:semiHidden/>
    <w:unhideWhenUsed/>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qFormat/>
    <w:rPr>
      <w:color w:val="2F5496" w:themeColor="accent1" w:themeShade="BF"/>
    </w:rPr>
    <w:tblPr>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qFormat/>
    <w:rPr>
      <w:color w:val="C45911" w:themeColor="accent2" w:themeShade="BF"/>
    </w:rPr>
    <w:tblPr>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qFormat/>
    <w:rPr>
      <w:color w:val="7B7B7B" w:themeColor="accent3" w:themeShade="BF"/>
    </w:rPr>
    <w:tblPr>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qFormat/>
    <w:rPr>
      <w:color w:val="BF8F00" w:themeColor="accent4" w:themeShade="BF"/>
    </w:rPr>
    <w:tblPr>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qFormat/>
    <w:rPr>
      <w:color w:val="2E74B5" w:themeColor="accent5" w:themeShade="BF"/>
    </w:rPr>
    <w:tblPr>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qFormat/>
    <w:rPr>
      <w:color w:val="538135" w:themeColor="accent6" w:themeShade="BF"/>
    </w:rPr>
    <w:tblPr>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semiHidden/>
    <w:unhideWhenUsed/>
    <w:qFormat/>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qFormat/>
    <w:tblPr>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qFormat/>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qFormat/>
    <w:tblPr>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qFormat/>
    <w:tblPr>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qFormat/>
    <w:tblPr>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qFormat/>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semiHidden/>
    <w:unhideWhenUsed/>
    <w:qFormat/>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semiHidden/>
    <w:unhideWhenUsed/>
    <w:qFormat/>
    <w:tblPr>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table" w:styleId="LightGrid-Accent2">
    <w:name w:val="Light Grid Accent 2"/>
    <w:basedOn w:val="TableNormal"/>
    <w:uiPriority w:val="62"/>
    <w:semiHidden/>
    <w:unhideWhenUsed/>
    <w:qFormat/>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tcPr>
    </w:tblStylePr>
  </w:style>
  <w:style w:type="table" w:styleId="LightGrid-Accent3">
    <w:name w:val="Light Grid Accent 3"/>
    <w:basedOn w:val="TableNormal"/>
    <w:uiPriority w:val="62"/>
    <w:semiHidden/>
    <w:unhideWhenUsed/>
    <w:qFormat/>
    <w:tblPr>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tcPr>
    </w:tblStylePr>
  </w:style>
  <w:style w:type="table" w:styleId="LightGrid-Accent4">
    <w:name w:val="Light Grid Accent 4"/>
    <w:basedOn w:val="TableNormal"/>
    <w:uiPriority w:val="62"/>
    <w:semiHidden/>
    <w:unhideWhenUsed/>
    <w:qFormat/>
    <w:tblPr>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tcPr>
    </w:tblStylePr>
  </w:style>
  <w:style w:type="table" w:styleId="LightGrid-Accent5">
    <w:name w:val="Light Grid Accent 5"/>
    <w:basedOn w:val="TableNormal"/>
    <w:uiPriority w:val="62"/>
    <w:semiHidden/>
    <w:unhideWhenUsed/>
    <w:qFormat/>
    <w:tblPr>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tcPr>
    </w:tblStylePr>
  </w:style>
  <w:style w:type="table" w:styleId="LightGrid-Accent6">
    <w:name w:val="Light Grid Accent 6"/>
    <w:basedOn w:val="TableNormal"/>
    <w:uiPriority w:val="62"/>
    <w:semiHidden/>
    <w:unhideWhenUsed/>
    <w:qFormat/>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tcPr>
    </w:tblStylePr>
  </w:style>
  <w:style w:type="table" w:styleId="MediumShading1">
    <w:name w:val="Medium Shading 1"/>
    <w:basedOn w:val="TableNormal"/>
    <w:uiPriority w:val="63"/>
    <w:semiHidden/>
    <w:unhideWhenUsed/>
    <w:qFormat/>
    <w:tblPr>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tblPr>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qFormat/>
    <w:tblPr>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qFormat/>
    <w:tblPr>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qFormat/>
    <w:tblPr>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qFormat/>
    <w:tblPr>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qFormat/>
    <w:tblPr>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semiHidden/>
    <w:unhideWhenUsed/>
    <w:qFormat/>
    <w:rPr>
      <w:color w:val="000000" w:themeColor="text1"/>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qFormat/>
    <w:rPr>
      <w:color w:val="000000" w:themeColor="text1"/>
    </w:rPr>
    <w:tblPr>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qFormat/>
    <w:rPr>
      <w:color w:val="000000" w:themeColor="text1"/>
    </w:rPr>
    <w:tblPr>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qFormat/>
    <w:rPr>
      <w:color w:val="000000" w:themeColor="text1"/>
    </w:rPr>
    <w:tblPr>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qFormat/>
    <w:rPr>
      <w:color w:val="000000" w:themeColor="text1"/>
    </w:rPr>
    <w:tblPr>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qFormat/>
    <w:rPr>
      <w:color w:val="000000" w:themeColor="text1"/>
    </w:rPr>
    <w:tblPr>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qFormat/>
    <w:rPr>
      <w:color w:val="000000" w:themeColor="text1"/>
    </w:rPr>
    <w:tblPr>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qFormat/>
    <w:tblPr>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qFormat/>
    <w:tblPr>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qFormat/>
    <w:tblPr>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qFormat/>
    <w:tblPr>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qFormat/>
    <w:tblPr>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qFormat/>
    <w:tblPr>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qFormat/>
    <w:tblPr>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auto"/>
          <w:insideV w:val="single" w:sz="6" w:space="0" w:color="auto"/>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auto"/>
          <w:insideV w:val="single" w:sz="6" w:space="0" w:color="auto"/>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uto"/>
          <w:insideV w:val="single" w:sz="6" w:space="0" w:color="auto"/>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auto"/>
          <w:insideV w:val="single" w:sz="6" w:space="0" w:color="auto"/>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auto"/>
          <w:insideV w:val="single" w:sz="6" w:space="0" w:color="auto"/>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auto"/>
          <w:insideV w:val="single" w:sz="6" w:space="0" w:color="auto"/>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1B8E1" w:themeFill="accent1" w:themeFillTint="7F"/>
      </w:tcPr>
    </w:tblStylePr>
  </w:style>
  <w:style w:type="table" w:styleId="MediumGrid3-Accent2">
    <w:name w:val="Medium Grid 3 Accent 2"/>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6BE98" w:themeFill="accent2" w:themeFillTint="7F"/>
      </w:tcPr>
    </w:tblStylePr>
  </w:style>
  <w:style w:type="table" w:styleId="MediumGrid3-Accent3">
    <w:name w:val="Medium Grid 3 Accent 3"/>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2D2D2" w:themeFill="accent3" w:themeFillTint="7F"/>
      </w:tcPr>
    </w:tblStylePr>
  </w:style>
  <w:style w:type="table" w:styleId="MediumGrid3-Accent4">
    <w:name w:val="Medium Grid 3 Accent 4"/>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FDF80" w:themeFill="accent4" w:themeFillTint="7F"/>
      </w:tcPr>
    </w:tblStylePr>
  </w:style>
  <w:style w:type="table" w:styleId="MediumGrid3-Accent5">
    <w:name w:val="Medium Grid 3 Accent 5"/>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DCCEA" w:themeFill="accent5" w:themeFillTint="7F"/>
      </w:tcPr>
    </w:tblStylePr>
  </w:style>
  <w:style w:type="table" w:styleId="MediumGrid3-Accent6">
    <w:name w:val="Medium Grid 3 Accent 6"/>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7D8A0" w:themeFill="accent6" w:themeFillTint="7F"/>
      </w:tcPr>
    </w:tblStylePr>
  </w:style>
  <w:style w:type="table" w:styleId="DarkList">
    <w:name w:val="Dark List"/>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semiHidden/>
    <w:unhideWhenUsed/>
    <w:qFormat/>
    <w:rPr>
      <w:color w:val="000000" w:themeColor="text1"/>
    </w:rPr>
    <w:tblPr>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qFormat/>
    <w:rPr>
      <w:color w:val="000000" w:themeColor="text1"/>
    </w:rPr>
    <w:tblPr>
      <w:tblInd w:w="0" w:type="dxa"/>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qFormat/>
    <w:rPr>
      <w:color w:val="000000" w:themeColor="text1"/>
    </w:rPr>
    <w:tblPr>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qFormat/>
    <w:rPr>
      <w:color w:val="000000" w:themeColor="text1"/>
    </w:rPr>
    <w:tblPr>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qFormat/>
    <w:rPr>
      <w:color w:val="000000" w:themeColor="text1"/>
    </w:rPr>
    <w:tblPr>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qFormat/>
    <w:rPr>
      <w:color w:val="000000" w:themeColor="text1"/>
    </w:rPr>
    <w:tblPr>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qFormat/>
    <w:rPr>
      <w:color w:val="000000" w:themeColor="text1"/>
    </w:rPr>
    <w:tblPr>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Heading11">
    <w:name w:val="Heading 11"/>
    <w:basedOn w:val="Normal"/>
    <w:next w:val="Normal"/>
    <w:link w:val="Heading1Char"/>
    <w:uiPriority w:val="9"/>
    <w:qFormat/>
    <w:pPr>
      <w:keepNext/>
      <w:keepLines/>
      <w:spacing w:before="480" w:after="0" w:line="276" w:lineRule="auto"/>
      <w:outlineLvl w:val="0"/>
    </w:pPr>
    <w:rPr>
      <w:rFonts w:ascii="Calibri" w:eastAsia="MS Gothic" w:hAnsi="Calibri" w:cs="Times New Roman"/>
      <w:b/>
      <w:bCs/>
      <w:color w:val="365F91"/>
      <w:sz w:val="28"/>
      <w:szCs w:val="28"/>
    </w:rPr>
  </w:style>
  <w:style w:type="paragraph" w:customStyle="1" w:styleId="Heading21">
    <w:name w:val="Heading 21"/>
    <w:basedOn w:val="Normal"/>
    <w:next w:val="Normal"/>
    <w:uiPriority w:val="9"/>
    <w:unhideWhenUsed/>
    <w:qFormat/>
    <w:pPr>
      <w:keepNext/>
      <w:keepLines/>
      <w:spacing w:before="200" w:after="0" w:line="276" w:lineRule="auto"/>
      <w:outlineLvl w:val="1"/>
    </w:pPr>
    <w:rPr>
      <w:rFonts w:ascii="Calibri" w:eastAsia="MS Gothic" w:hAnsi="Calibri" w:cs="Times New Roman"/>
      <w:b/>
      <w:bCs/>
      <w:color w:val="4F81BD"/>
      <w:kern w:val="0"/>
      <w:sz w:val="26"/>
      <w:szCs w:val="26"/>
      <w:lang w:val="en-US"/>
      <w14:ligatures w14:val="none"/>
    </w:rPr>
  </w:style>
  <w:style w:type="paragraph" w:customStyle="1" w:styleId="Heading31">
    <w:name w:val="Heading 31"/>
    <w:basedOn w:val="Normal"/>
    <w:next w:val="Normal"/>
    <w:uiPriority w:val="9"/>
    <w:unhideWhenUsed/>
    <w:qFormat/>
    <w:pPr>
      <w:keepNext/>
      <w:keepLines/>
      <w:spacing w:before="200" w:after="0" w:line="276" w:lineRule="auto"/>
      <w:outlineLvl w:val="2"/>
    </w:pPr>
    <w:rPr>
      <w:rFonts w:ascii="Calibri" w:eastAsia="MS Gothic" w:hAnsi="Calibri" w:cs="Times New Roman"/>
      <w:b/>
      <w:bCs/>
      <w:color w:val="4F81BD"/>
      <w:kern w:val="0"/>
      <w:lang w:val="en-US"/>
      <w14:ligatures w14:val="none"/>
    </w:rPr>
  </w:style>
  <w:style w:type="paragraph" w:customStyle="1" w:styleId="Heading41">
    <w:name w:val="Heading 41"/>
    <w:basedOn w:val="Normal"/>
    <w:next w:val="Normal"/>
    <w:uiPriority w:val="9"/>
    <w:semiHidden/>
    <w:unhideWhenUsed/>
    <w:qFormat/>
    <w:pPr>
      <w:keepNext/>
      <w:keepLines/>
      <w:spacing w:before="200" w:after="0" w:line="276" w:lineRule="auto"/>
      <w:outlineLvl w:val="3"/>
    </w:pPr>
    <w:rPr>
      <w:rFonts w:ascii="Calibri" w:eastAsia="MS Gothic" w:hAnsi="Calibri" w:cs="Times New Roman"/>
      <w:b/>
      <w:bCs/>
      <w:i/>
      <w:iCs/>
      <w:color w:val="4F81BD"/>
      <w:kern w:val="0"/>
      <w:lang w:val="en-US"/>
      <w14:ligatures w14:val="none"/>
    </w:rPr>
  </w:style>
  <w:style w:type="paragraph" w:customStyle="1" w:styleId="Heading51">
    <w:name w:val="Heading 51"/>
    <w:basedOn w:val="Normal"/>
    <w:next w:val="Normal"/>
    <w:uiPriority w:val="9"/>
    <w:semiHidden/>
    <w:unhideWhenUsed/>
    <w:qFormat/>
    <w:pPr>
      <w:keepNext/>
      <w:keepLines/>
      <w:spacing w:before="200" w:after="0" w:line="276" w:lineRule="auto"/>
      <w:outlineLvl w:val="4"/>
    </w:pPr>
    <w:rPr>
      <w:rFonts w:ascii="Calibri" w:eastAsia="MS Gothic" w:hAnsi="Calibri" w:cs="Times New Roman"/>
      <w:color w:val="243F60"/>
      <w:kern w:val="0"/>
      <w:lang w:val="en-US"/>
      <w14:ligatures w14:val="none"/>
    </w:rPr>
  </w:style>
  <w:style w:type="paragraph" w:customStyle="1" w:styleId="Heading61">
    <w:name w:val="Heading 61"/>
    <w:basedOn w:val="Normal"/>
    <w:next w:val="Normal"/>
    <w:uiPriority w:val="9"/>
    <w:semiHidden/>
    <w:unhideWhenUsed/>
    <w:qFormat/>
    <w:pPr>
      <w:keepNext/>
      <w:keepLines/>
      <w:spacing w:before="200" w:after="0" w:line="276" w:lineRule="auto"/>
      <w:outlineLvl w:val="5"/>
    </w:pPr>
    <w:rPr>
      <w:rFonts w:ascii="Calibri" w:eastAsia="MS Gothic" w:hAnsi="Calibri" w:cs="Times New Roman"/>
      <w:i/>
      <w:iCs/>
      <w:color w:val="243F60"/>
      <w:kern w:val="0"/>
      <w:lang w:val="en-US"/>
      <w14:ligatures w14:val="none"/>
    </w:rPr>
  </w:style>
  <w:style w:type="paragraph" w:customStyle="1" w:styleId="Heading71">
    <w:name w:val="Heading 71"/>
    <w:basedOn w:val="Normal"/>
    <w:next w:val="Normal"/>
    <w:uiPriority w:val="9"/>
    <w:semiHidden/>
    <w:unhideWhenUsed/>
    <w:qFormat/>
    <w:pPr>
      <w:keepNext/>
      <w:keepLines/>
      <w:spacing w:before="200" w:after="0" w:line="276" w:lineRule="auto"/>
      <w:outlineLvl w:val="6"/>
    </w:pPr>
    <w:rPr>
      <w:rFonts w:ascii="Calibri" w:eastAsia="MS Gothic" w:hAnsi="Calibri" w:cs="Times New Roman"/>
      <w:i/>
      <w:iCs/>
      <w:color w:val="404040"/>
      <w:kern w:val="0"/>
      <w:lang w:val="en-US"/>
      <w14:ligatures w14:val="none"/>
    </w:rPr>
  </w:style>
  <w:style w:type="paragraph" w:customStyle="1" w:styleId="Heading81">
    <w:name w:val="Heading 81"/>
    <w:basedOn w:val="Normal"/>
    <w:next w:val="Normal"/>
    <w:uiPriority w:val="9"/>
    <w:semiHidden/>
    <w:unhideWhenUsed/>
    <w:qFormat/>
    <w:pPr>
      <w:keepNext/>
      <w:keepLines/>
      <w:spacing w:before="200" w:after="0" w:line="276" w:lineRule="auto"/>
      <w:outlineLvl w:val="7"/>
    </w:pPr>
    <w:rPr>
      <w:rFonts w:ascii="Calibri" w:eastAsia="MS Gothic" w:hAnsi="Calibri" w:cs="Times New Roman"/>
      <w:color w:val="4F81BD"/>
      <w:kern w:val="0"/>
      <w:sz w:val="20"/>
      <w:szCs w:val="20"/>
      <w:lang w:val="en-US"/>
      <w14:ligatures w14:val="none"/>
    </w:rPr>
  </w:style>
  <w:style w:type="paragraph" w:customStyle="1" w:styleId="Heading91">
    <w:name w:val="Heading 91"/>
    <w:basedOn w:val="Normal"/>
    <w:next w:val="Normal"/>
    <w:uiPriority w:val="9"/>
    <w:semiHidden/>
    <w:unhideWhenUsed/>
    <w:qFormat/>
    <w:pPr>
      <w:keepNext/>
      <w:keepLines/>
      <w:spacing w:before="200" w:after="0" w:line="276" w:lineRule="auto"/>
      <w:outlineLvl w:val="8"/>
    </w:pPr>
    <w:rPr>
      <w:rFonts w:ascii="Calibri" w:eastAsia="MS Gothic" w:hAnsi="Calibri" w:cs="Times New Roman"/>
      <w:i/>
      <w:iCs/>
      <w:color w:val="404040"/>
      <w:kern w:val="0"/>
      <w:sz w:val="20"/>
      <w:szCs w:val="20"/>
      <w:lang w:val="en-US"/>
      <w14:ligatures w14:val="none"/>
    </w:rPr>
  </w:style>
  <w:style w:type="character" w:customStyle="1" w:styleId="HeaderChar">
    <w:name w:val="Header Char"/>
    <w:basedOn w:val="DefaultParagraphFont"/>
    <w:link w:val="Header"/>
    <w:uiPriority w:val="99"/>
    <w:qFormat/>
    <w:rPr>
      <w:rFonts w:eastAsia="MS Mincho"/>
      <w:kern w:val="0"/>
      <w:lang w:val="en-US"/>
      <w14:ligatures w14:val="none"/>
    </w:rPr>
  </w:style>
  <w:style w:type="character" w:customStyle="1" w:styleId="FooterChar">
    <w:name w:val="Footer Char"/>
    <w:basedOn w:val="DefaultParagraphFont"/>
    <w:link w:val="Footer"/>
    <w:uiPriority w:val="99"/>
    <w:qFormat/>
    <w:rPr>
      <w:rFonts w:eastAsia="MS Mincho"/>
      <w:kern w:val="0"/>
      <w:lang w:val="en-US"/>
      <w14:ligatures w14:val="none"/>
    </w:rPr>
  </w:style>
  <w:style w:type="paragraph" w:styleId="NoSpacing">
    <w:name w:val="No Spacing"/>
    <w:uiPriority w:val="1"/>
    <w:qFormat/>
    <w:rPr>
      <w:rFonts w:asciiTheme="minorHAnsi" w:eastAsia="MS Mincho" w:hAnsiTheme="minorHAnsi" w:cstheme="minorBidi"/>
      <w:sz w:val="22"/>
      <w:szCs w:val="22"/>
      <w:lang w:val="en-US" w:eastAsia="en-US"/>
    </w:rPr>
  </w:style>
  <w:style w:type="character" w:customStyle="1" w:styleId="Heading1Char">
    <w:name w:val="Heading 1 Char"/>
    <w:basedOn w:val="DefaultParagraphFont"/>
    <w:link w:val="Heading11"/>
    <w:uiPriority w:val="9"/>
    <w:qFormat/>
    <w:rPr>
      <w:rFonts w:ascii="Calibri" w:eastAsia="MS Gothic" w:hAnsi="Calibri" w:cs="Times New Roman"/>
      <w:b/>
      <w:bCs/>
      <w:color w:val="365F91"/>
      <w:sz w:val="28"/>
      <w:szCs w:val="28"/>
    </w:rPr>
  </w:style>
  <w:style w:type="character" w:customStyle="1" w:styleId="Heading2Char">
    <w:name w:val="Heading 2 Char"/>
    <w:basedOn w:val="DefaultParagraphFont"/>
    <w:link w:val="Heading2"/>
    <w:uiPriority w:val="9"/>
    <w:rPr>
      <w:rFonts w:ascii="Calibri" w:eastAsia="MS Gothic" w:hAnsi="Calibri" w:cs="Times New Roman"/>
      <w:b/>
      <w:bCs/>
      <w:color w:val="4F81BD"/>
      <w:sz w:val="26"/>
      <w:szCs w:val="26"/>
    </w:rPr>
  </w:style>
  <w:style w:type="character" w:customStyle="1" w:styleId="Heading3Char">
    <w:name w:val="Heading 3 Char"/>
    <w:basedOn w:val="DefaultParagraphFont"/>
    <w:link w:val="Heading3"/>
    <w:uiPriority w:val="9"/>
    <w:rPr>
      <w:rFonts w:ascii="Calibri" w:eastAsia="MS Gothic" w:hAnsi="Calibri" w:cs="Times New Roman"/>
      <w:b/>
      <w:bCs/>
      <w:color w:val="4F81BD"/>
    </w:rPr>
  </w:style>
  <w:style w:type="paragraph" w:customStyle="1" w:styleId="Title1">
    <w:name w:val="Title1"/>
    <w:basedOn w:val="Normal"/>
    <w:next w:val="Normal"/>
    <w:uiPriority w:val="10"/>
    <w:qFormat/>
    <w:pPr>
      <w:pBdr>
        <w:bottom w:val="single" w:sz="8" w:space="4" w:color="4F81BD"/>
      </w:pBdr>
      <w:spacing w:after="300" w:line="240" w:lineRule="auto"/>
      <w:contextualSpacing/>
    </w:pPr>
    <w:rPr>
      <w:rFonts w:ascii="Calibri" w:eastAsia="MS Gothic" w:hAnsi="Calibri" w:cs="Times New Roman"/>
      <w:color w:val="17365D"/>
      <w:spacing w:val="5"/>
      <w:kern w:val="28"/>
      <w:sz w:val="52"/>
      <w:szCs w:val="52"/>
      <w:lang w:val="en-US"/>
      <w14:ligatures w14:val="none"/>
    </w:rPr>
  </w:style>
  <w:style w:type="character" w:customStyle="1" w:styleId="TitleChar">
    <w:name w:val="Title Char"/>
    <w:basedOn w:val="DefaultParagraphFont"/>
    <w:link w:val="Title"/>
    <w:uiPriority w:val="10"/>
    <w:rPr>
      <w:rFonts w:ascii="Calibri" w:eastAsia="MS Gothic" w:hAnsi="Calibri" w:cs="Times New Roman"/>
      <w:color w:val="17365D"/>
      <w:spacing w:val="5"/>
      <w:kern w:val="28"/>
      <w:sz w:val="52"/>
      <w:szCs w:val="52"/>
    </w:rPr>
  </w:style>
  <w:style w:type="paragraph" w:customStyle="1" w:styleId="Subtitle1">
    <w:name w:val="Subtitle1"/>
    <w:basedOn w:val="Normal"/>
    <w:next w:val="Normal"/>
    <w:uiPriority w:val="11"/>
    <w:qFormat/>
    <w:pPr>
      <w:spacing w:after="200" w:line="276" w:lineRule="auto"/>
    </w:pPr>
    <w:rPr>
      <w:rFonts w:ascii="Calibri" w:eastAsia="MS Gothic" w:hAnsi="Calibri" w:cs="Times New Roman"/>
      <w:i/>
      <w:iCs/>
      <w:color w:val="4F81BD"/>
      <w:spacing w:val="15"/>
      <w:kern w:val="0"/>
      <w:sz w:val="24"/>
      <w:szCs w:val="24"/>
      <w:lang w:val="en-US"/>
      <w14:ligatures w14:val="none"/>
    </w:rPr>
  </w:style>
  <w:style w:type="character" w:customStyle="1" w:styleId="SubtitleChar">
    <w:name w:val="Subtitle Char"/>
    <w:basedOn w:val="DefaultParagraphFont"/>
    <w:link w:val="Subtitle"/>
    <w:uiPriority w:val="11"/>
    <w:rPr>
      <w:rFonts w:ascii="Calibri" w:eastAsia="MS Gothic" w:hAnsi="Calibri" w:cs="Times New Roman"/>
      <w:i/>
      <w:iCs/>
      <w:color w:val="4F81BD"/>
      <w:spacing w:val="15"/>
      <w:sz w:val="24"/>
      <w:szCs w:val="24"/>
    </w:rPr>
  </w:style>
  <w:style w:type="paragraph" w:styleId="ListParagraph">
    <w:name w:val="List Paragraph"/>
    <w:basedOn w:val="Normal"/>
    <w:uiPriority w:val="34"/>
    <w:qFormat/>
    <w:pPr>
      <w:spacing w:after="200" w:line="276" w:lineRule="auto"/>
      <w:ind w:left="720"/>
      <w:contextualSpacing/>
    </w:pPr>
    <w:rPr>
      <w:rFonts w:eastAsia="MS Mincho"/>
      <w:kern w:val="0"/>
      <w:lang w:val="en-US"/>
      <w14:ligatures w14:val="none"/>
    </w:rPr>
  </w:style>
  <w:style w:type="character" w:customStyle="1" w:styleId="BodyTextChar">
    <w:name w:val="Body Text Char"/>
    <w:basedOn w:val="DefaultParagraphFont"/>
    <w:link w:val="BodyText"/>
    <w:uiPriority w:val="99"/>
    <w:qFormat/>
    <w:rPr>
      <w:rFonts w:eastAsia="MS Mincho"/>
      <w:kern w:val="0"/>
      <w:lang w:val="en-US"/>
      <w14:ligatures w14:val="none"/>
    </w:rPr>
  </w:style>
  <w:style w:type="character" w:customStyle="1" w:styleId="BodyText2Char">
    <w:name w:val="Body Text 2 Char"/>
    <w:basedOn w:val="DefaultParagraphFont"/>
    <w:link w:val="BodyText2"/>
    <w:uiPriority w:val="99"/>
    <w:rPr>
      <w:rFonts w:eastAsia="MS Mincho"/>
      <w:kern w:val="0"/>
      <w:lang w:val="en-US"/>
      <w14:ligatures w14:val="none"/>
    </w:rPr>
  </w:style>
  <w:style w:type="character" w:customStyle="1" w:styleId="BodyText3Char">
    <w:name w:val="Body Text 3 Char"/>
    <w:basedOn w:val="DefaultParagraphFont"/>
    <w:link w:val="BodyText3"/>
    <w:uiPriority w:val="99"/>
    <w:rPr>
      <w:rFonts w:eastAsia="MS Mincho"/>
      <w:kern w:val="0"/>
      <w:sz w:val="16"/>
      <w:szCs w:val="16"/>
      <w:lang w:val="en-US"/>
      <w14:ligatures w14:val="none"/>
    </w:rPr>
  </w:style>
  <w:style w:type="character" w:customStyle="1" w:styleId="MacroTextChar">
    <w:name w:val="Macro Text Char"/>
    <w:basedOn w:val="DefaultParagraphFont"/>
    <w:link w:val="MacroText"/>
    <w:uiPriority w:val="99"/>
    <w:rPr>
      <w:rFonts w:ascii="Courier" w:eastAsia="MS Mincho" w:hAnsi="Courier"/>
      <w:kern w:val="0"/>
      <w:sz w:val="20"/>
      <w:szCs w:val="20"/>
      <w:lang w:val="en-US"/>
      <w14:ligatures w14:val="none"/>
    </w:rPr>
  </w:style>
  <w:style w:type="paragraph" w:customStyle="1" w:styleId="Quote1">
    <w:name w:val="Quote1"/>
    <w:basedOn w:val="Normal"/>
    <w:next w:val="Normal"/>
    <w:uiPriority w:val="29"/>
    <w:qFormat/>
    <w:pPr>
      <w:spacing w:after="200" w:line="276" w:lineRule="auto"/>
    </w:pPr>
    <w:rPr>
      <w:rFonts w:eastAsia="MS Mincho"/>
      <w:i/>
      <w:iCs/>
      <w:color w:val="000000"/>
      <w:kern w:val="0"/>
      <w:lang w:val="en-US"/>
      <w14:ligatures w14:val="none"/>
    </w:rPr>
  </w:style>
  <w:style w:type="character" w:customStyle="1" w:styleId="QuoteChar">
    <w:name w:val="Quote Char"/>
    <w:basedOn w:val="DefaultParagraphFont"/>
    <w:link w:val="Quote"/>
    <w:uiPriority w:val="29"/>
    <w:rPr>
      <w:i/>
      <w:iCs/>
      <w:color w:val="000000"/>
    </w:rPr>
  </w:style>
  <w:style w:type="paragraph" w:styleId="Quote">
    <w:name w:val="Quote"/>
    <w:basedOn w:val="Normal"/>
    <w:next w:val="Normal"/>
    <w:link w:val="QuoteChar"/>
    <w:uiPriority w:val="29"/>
    <w:qFormat/>
    <w:pPr>
      <w:spacing w:before="200"/>
      <w:ind w:left="864" w:right="864"/>
      <w:jc w:val="center"/>
    </w:pPr>
    <w:rPr>
      <w:i/>
      <w:iCs/>
      <w:color w:val="000000"/>
    </w:rPr>
  </w:style>
  <w:style w:type="character" w:customStyle="1" w:styleId="Heading4Char">
    <w:name w:val="Heading 4 Char"/>
    <w:basedOn w:val="DefaultParagraphFont"/>
    <w:link w:val="Heading4"/>
    <w:uiPriority w:val="9"/>
    <w:rPr>
      <w:rFonts w:ascii="Calibri" w:eastAsia="MS Gothic" w:hAnsi="Calibri" w:cs="Times New Roman"/>
      <w:b/>
      <w:bCs/>
      <w:i/>
      <w:iCs/>
      <w:color w:val="4F81BD"/>
    </w:rPr>
  </w:style>
  <w:style w:type="character" w:customStyle="1" w:styleId="Heading5Char">
    <w:name w:val="Heading 5 Char"/>
    <w:basedOn w:val="DefaultParagraphFont"/>
    <w:link w:val="Heading5"/>
    <w:uiPriority w:val="9"/>
    <w:semiHidden/>
    <w:rPr>
      <w:rFonts w:ascii="Calibri" w:eastAsia="MS Gothic" w:hAnsi="Calibri" w:cs="Times New Roman"/>
      <w:color w:val="243F60"/>
    </w:rPr>
  </w:style>
  <w:style w:type="character" w:customStyle="1" w:styleId="Heading6Char">
    <w:name w:val="Heading 6 Char"/>
    <w:basedOn w:val="DefaultParagraphFont"/>
    <w:link w:val="Heading6"/>
    <w:uiPriority w:val="9"/>
    <w:semiHidden/>
    <w:rPr>
      <w:rFonts w:ascii="Calibri" w:eastAsia="MS Gothic" w:hAnsi="Calibri" w:cs="Times New Roman"/>
      <w:i/>
      <w:iCs/>
      <w:color w:val="243F60"/>
    </w:rPr>
  </w:style>
  <w:style w:type="character" w:customStyle="1" w:styleId="Heading7Char">
    <w:name w:val="Heading 7 Char"/>
    <w:basedOn w:val="DefaultParagraphFont"/>
    <w:link w:val="Heading7"/>
    <w:uiPriority w:val="9"/>
    <w:semiHidden/>
    <w:rPr>
      <w:rFonts w:ascii="Calibri" w:eastAsia="MS Gothic" w:hAnsi="Calibri" w:cs="Times New Roman"/>
      <w:i/>
      <w:iCs/>
      <w:color w:val="404040"/>
    </w:rPr>
  </w:style>
  <w:style w:type="character" w:customStyle="1" w:styleId="Heading8Char">
    <w:name w:val="Heading 8 Char"/>
    <w:basedOn w:val="DefaultParagraphFont"/>
    <w:link w:val="Heading8"/>
    <w:uiPriority w:val="9"/>
    <w:semiHidden/>
    <w:rPr>
      <w:rFonts w:ascii="Calibri" w:eastAsia="MS Gothic" w:hAnsi="Calibri" w:cs="Times New Roman"/>
      <w:color w:val="4F81BD"/>
      <w:sz w:val="20"/>
      <w:szCs w:val="20"/>
    </w:rPr>
  </w:style>
  <w:style w:type="character" w:customStyle="1" w:styleId="Heading9Char">
    <w:name w:val="Heading 9 Char"/>
    <w:basedOn w:val="DefaultParagraphFont"/>
    <w:link w:val="Heading9"/>
    <w:uiPriority w:val="9"/>
    <w:semiHidden/>
    <w:rPr>
      <w:rFonts w:ascii="Calibri" w:eastAsia="MS Gothic" w:hAnsi="Calibri" w:cs="Times New Roman"/>
      <w:i/>
      <w:iCs/>
      <w:color w:val="404040"/>
      <w:sz w:val="20"/>
      <w:szCs w:val="20"/>
    </w:rPr>
  </w:style>
  <w:style w:type="paragraph" w:customStyle="1" w:styleId="Caption1">
    <w:name w:val="Caption1"/>
    <w:basedOn w:val="Normal"/>
    <w:next w:val="Normal"/>
    <w:uiPriority w:val="35"/>
    <w:semiHidden/>
    <w:unhideWhenUsed/>
    <w:qFormat/>
    <w:pPr>
      <w:spacing w:after="200" w:line="240" w:lineRule="auto"/>
    </w:pPr>
    <w:rPr>
      <w:rFonts w:eastAsia="MS Mincho"/>
      <w:b/>
      <w:bCs/>
      <w:color w:val="4F81BD"/>
      <w:kern w:val="0"/>
      <w:sz w:val="18"/>
      <w:szCs w:val="18"/>
      <w:lang w:val="en-US"/>
      <w14:ligatures w14:val="none"/>
    </w:rPr>
  </w:style>
  <w:style w:type="paragraph" w:customStyle="1" w:styleId="IntenseQuote1">
    <w:name w:val="Intense Quote1"/>
    <w:basedOn w:val="Normal"/>
    <w:next w:val="Normal"/>
    <w:uiPriority w:val="30"/>
    <w:qFormat/>
    <w:pPr>
      <w:pBdr>
        <w:bottom w:val="single" w:sz="4" w:space="4" w:color="4F81BD"/>
      </w:pBdr>
      <w:spacing w:before="200" w:after="280" w:line="276" w:lineRule="auto"/>
      <w:ind w:left="936" w:right="936"/>
    </w:pPr>
    <w:rPr>
      <w:rFonts w:eastAsia="MS Mincho"/>
      <w:b/>
      <w:bCs/>
      <w:i/>
      <w:iCs/>
      <w:color w:val="4F81BD"/>
      <w:kern w:val="0"/>
      <w:lang w:val="en-US"/>
      <w14:ligatures w14:val="none"/>
    </w:rPr>
  </w:style>
  <w:style w:type="character" w:customStyle="1" w:styleId="IntenseQuoteChar">
    <w:name w:val="Intense Quote Char"/>
    <w:basedOn w:val="DefaultParagraphFont"/>
    <w:link w:val="IntenseQuote"/>
    <w:uiPriority w:val="30"/>
    <w:rPr>
      <w:b/>
      <w:bCs/>
      <w:i/>
      <w:iCs/>
      <w:color w:val="4F81BD"/>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b/>
      <w:bCs/>
      <w:i/>
      <w:iCs/>
      <w:color w:val="4F81BD"/>
    </w:rPr>
  </w:style>
  <w:style w:type="character" w:customStyle="1" w:styleId="SubtleEmphasis1">
    <w:name w:val="Subtle Emphasis1"/>
    <w:basedOn w:val="DefaultParagraphFont"/>
    <w:uiPriority w:val="19"/>
    <w:qFormat/>
    <w:rPr>
      <w:i/>
      <w:iCs/>
      <w:color w:val="808080"/>
    </w:rPr>
  </w:style>
  <w:style w:type="character" w:customStyle="1" w:styleId="IntenseEmphasis1">
    <w:name w:val="Intense Emphasis1"/>
    <w:basedOn w:val="DefaultParagraphFont"/>
    <w:uiPriority w:val="21"/>
    <w:qFormat/>
    <w:rPr>
      <w:b/>
      <w:bCs/>
      <w:i/>
      <w:iCs/>
      <w:color w:val="4F81BD"/>
    </w:rPr>
  </w:style>
  <w:style w:type="character" w:customStyle="1" w:styleId="SubtleReference1">
    <w:name w:val="Subtle Reference1"/>
    <w:basedOn w:val="DefaultParagraphFont"/>
    <w:uiPriority w:val="31"/>
    <w:qFormat/>
    <w:rPr>
      <w:smallCaps/>
      <w:color w:val="C0504D"/>
      <w:u w:val="single"/>
    </w:rPr>
  </w:style>
  <w:style w:type="character" w:customStyle="1" w:styleId="IntenseReference1">
    <w:name w:val="Intense Reference1"/>
    <w:basedOn w:val="DefaultParagraphFont"/>
    <w:uiPriority w:val="32"/>
    <w:qFormat/>
    <w:rPr>
      <w:b/>
      <w:bCs/>
      <w:smallCaps/>
      <w:color w:val="C0504D"/>
      <w:spacing w:val="5"/>
      <w:u w:val="single"/>
    </w:rPr>
  </w:style>
  <w:style w:type="character" w:customStyle="1" w:styleId="BookTitle1">
    <w:name w:val="Book Title1"/>
    <w:basedOn w:val="DefaultParagraphFont"/>
    <w:uiPriority w:val="33"/>
    <w:qFormat/>
    <w:rPr>
      <w:b/>
      <w:bCs/>
      <w:smallCaps/>
      <w:spacing w:val="5"/>
    </w:rPr>
  </w:style>
  <w:style w:type="character" w:customStyle="1" w:styleId="Heading1Char1">
    <w:name w:val="Heading 1 Char1"/>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semiHidden/>
    <w:unhideWhenUsed/>
    <w:qFormat/>
    <w:pPr>
      <w:spacing w:before="480" w:line="276" w:lineRule="auto"/>
      <w:outlineLvl w:val="9"/>
    </w:pPr>
    <w:rPr>
      <w:b/>
      <w:bCs/>
      <w:kern w:val="0"/>
      <w:sz w:val="28"/>
      <w:szCs w:val="28"/>
      <w:lang w:val="en-US"/>
      <w14:ligatures w14:val="none"/>
    </w:rPr>
  </w:style>
  <w:style w:type="table" w:customStyle="1" w:styleId="LightShading1">
    <w:name w:val="Light Shading1"/>
    <w:basedOn w:val="TableNormal"/>
    <w:uiPriority w:val="60"/>
    <w:rPr>
      <w:rFonts w:eastAsia="MS Mincho"/>
      <w:color w:val="000000"/>
      <w:lang w:val="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Pr>
      <w:rFonts w:eastAsia="MS Mincho"/>
      <w:color w:val="365F91"/>
      <w:lang w:val="en-US"/>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uiPriority w:val="60"/>
    <w:rPr>
      <w:rFonts w:eastAsia="MS Mincho"/>
      <w:color w:val="943634"/>
      <w:lang w:val="en-US"/>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uiPriority w:val="60"/>
    <w:rPr>
      <w:rFonts w:eastAsia="MS Mincho"/>
      <w:color w:val="76923C"/>
      <w:lang w:val="en-US"/>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uiPriority w:val="60"/>
    <w:rPr>
      <w:rFonts w:eastAsia="MS Mincho"/>
      <w:color w:val="5F497A"/>
      <w:lang w:val="en-US"/>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uiPriority w:val="60"/>
    <w:rPr>
      <w:rFonts w:eastAsia="MS Mincho"/>
      <w:color w:val="31849B"/>
      <w:lang w:val="en-US"/>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uiPriority w:val="60"/>
    <w:rPr>
      <w:rFonts w:eastAsia="MS Mincho"/>
      <w:color w:val="E36C0A"/>
      <w:lang w:val="en-US"/>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List1">
    <w:name w:val="Light List1"/>
    <w:basedOn w:val="TableNormal"/>
    <w:uiPriority w:val="61"/>
    <w:rPr>
      <w:rFonts w:eastAsia="MS Mincho"/>
      <w:lang w:val="en-US"/>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61"/>
    <w:rPr>
      <w:rFonts w:eastAsia="MS Mincho"/>
      <w:lang w:val="en-US"/>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uiPriority w:val="61"/>
    <w:rPr>
      <w:rFonts w:eastAsia="MS Mincho"/>
      <w:lang w:val="en-US"/>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uiPriority w:val="61"/>
    <w:rPr>
      <w:rFonts w:eastAsia="MS Mincho"/>
      <w:lang w:val="en-US"/>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uiPriority w:val="61"/>
    <w:rPr>
      <w:rFonts w:eastAsia="MS Mincho"/>
      <w:lang w:val="en-US"/>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uiPriority w:val="61"/>
    <w:rPr>
      <w:rFonts w:eastAsia="MS Mincho"/>
      <w:lang w:val="en-US"/>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uiPriority w:val="61"/>
    <w:rPr>
      <w:rFonts w:eastAsia="MS Mincho"/>
      <w:lang w:val="en-US"/>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Grid1">
    <w:name w:val="Light Grid1"/>
    <w:basedOn w:val="TableNormal"/>
    <w:uiPriority w:val="62"/>
    <w:rPr>
      <w:rFonts w:eastAsia="MS Mincho"/>
      <w:lang w:val="en-US"/>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LightGrid-Accent11">
    <w:name w:val="Light Grid - Accent 11"/>
    <w:basedOn w:val="TableNormal"/>
    <w:uiPriority w:val="62"/>
    <w:rPr>
      <w:rFonts w:eastAsia="MS Mincho"/>
      <w:lang w:val="en-US"/>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customStyle="1" w:styleId="LightGrid-Accent21">
    <w:name w:val="Light Grid - Accent 21"/>
    <w:basedOn w:val="TableNormal"/>
    <w:uiPriority w:val="62"/>
    <w:qFormat/>
    <w:rPr>
      <w:rFonts w:eastAsia="MS Mincho"/>
      <w:lang w:val="en-US"/>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customStyle="1" w:styleId="LightGrid-Accent31">
    <w:name w:val="Light Grid - Accent 31"/>
    <w:basedOn w:val="TableNormal"/>
    <w:uiPriority w:val="62"/>
    <w:rPr>
      <w:rFonts w:eastAsia="MS Mincho"/>
      <w:lang w:val="en-US"/>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customStyle="1" w:styleId="LightGrid-Accent41">
    <w:name w:val="Light Grid - Accent 41"/>
    <w:basedOn w:val="TableNormal"/>
    <w:uiPriority w:val="62"/>
    <w:rPr>
      <w:rFonts w:eastAsia="MS Mincho"/>
      <w:lang w:val="en-US"/>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customStyle="1" w:styleId="LightGrid-Accent51">
    <w:name w:val="Light Grid - Accent 51"/>
    <w:basedOn w:val="TableNormal"/>
    <w:uiPriority w:val="62"/>
    <w:rPr>
      <w:rFonts w:eastAsia="MS Mincho"/>
      <w:lang w:val="en-US"/>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customStyle="1" w:styleId="LightGrid-Accent61">
    <w:name w:val="Light Grid - Accent 61"/>
    <w:basedOn w:val="TableNormal"/>
    <w:uiPriority w:val="62"/>
    <w:rPr>
      <w:rFonts w:eastAsia="MS Mincho"/>
      <w:lang w:val="en-US"/>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customStyle="1" w:styleId="MediumShading11">
    <w:name w:val="Medium Shading 11"/>
    <w:basedOn w:val="TableNormal"/>
    <w:uiPriority w:val="63"/>
    <w:qFormat/>
    <w:rPr>
      <w:rFonts w:eastAsia="MS Mincho"/>
      <w:lang w:val="en-US"/>
    </w:rPr>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Pr>
      <w:rFonts w:eastAsia="MS Mincho"/>
      <w:lang w:val="en-US"/>
    </w:rPr>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uiPriority w:val="63"/>
    <w:qFormat/>
    <w:rPr>
      <w:rFonts w:eastAsia="MS Mincho"/>
      <w:lang w:val="en-US"/>
    </w:rPr>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uiPriority w:val="63"/>
    <w:qFormat/>
    <w:rPr>
      <w:rFonts w:eastAsia="MS Mincho"/>
      <w:lang w:val="en-US"/>
    </w:rPr>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uiPriority w:val="63"/>
    <w:qFormat/>
    <w:rPr>
      <w:rFonts w:eastAsia="MS Mincho"/>
      <w:lang w:val="en-US"/>
    </w:rPr>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uiPriority w:val="63"/>
    <w:qFormat/>
    <w:rPr>
      <w:rFonts w:eastAsia="MS Mincho"/>
      <w:lang w:val="en-US"/>
    </w:rPr>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uiPriority w:val="63"/>
    <w:rPr>
      <w:rFonts w:eastAsia="MS Mincho"/>
      <w:lang w:val="en-US"/>
    </w:rPr>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qFormat/>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uiPriority w:val="64"/>
    <w:qFormat/>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Pr>
      <w:rFonts w:eastAsia="MS Mincho"/>
      <w:color w:val="000000"/>
      <w:lang w:val="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uiPriority w:val="65"/>
    <w:qFormat/>
    <w:rPr>
      <w:rFonts w:eastAsia="MS Mincho"/>
      <w:color w:val="000000"/>
      <w:lang w:val="en-US"/>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uiPriority w:val="65"/>
    <w:rPr>
      <w:rFonts w:eastAsia="MS Mincho"/>
      <w:color w:val="000000"/>
      <w:lang w:val="en-US"/>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uiPriority w:val="65"/>
    <w:rPr>
      <w:rFonts w:eastAsia="MS Mincho"/>
      <w:color w:val="000000"/>
      <w:lang w:val="en-US"/>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uiPriority w:val="65"/>
    <w:rPr>
      <w:rFonts w:eastAsia="MS Mincho"/>
      <w:color w:val="000000"/>
      <w:lang w:val="en-US"/>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uiPriority w:val="65"/>
    <w:rPr>
      <w:rFonts w:eastAsia="MS Mincho"/>
      <w:color w:val="000000"/>
      <w:lang w:val="en-US"/>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uiPriority w:val="65"/>
    <w:rPr>
      <w:rFonts w:eastAsia="MS Mincho"/>
      <w:color w:val="000000"/>
      <w:lang w:val="en-US"/>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uiPriority w:val="66"/>
    <w:rPr>
      <w:rFonts w:ascii="Calibri" w:eastAsia="MS Gothic" w:hAnsi="Calibri"/>
      <w:color w:val="000000"/>
      <w:lang w:val="en-US"/>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uiPriority w:val="66"/>
    <w:rPr>
      <w:rFonts w:ascii="Calibri" w:eastAsia="MS Gothic" w:hAnsi="Calibri"/>
      <w:color w:val="000000"/>
      <w:lang w:val="en-US"/>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uiPriority w:val="66"/>
    <w:rPr>
      <w:rFonts w:ascii="Calibri" w:eastAsia="MS Gothic" w:hAnsi="Calibri"/>
      <w:color w:val="000000"/>
      <w:lang w:val="en-US"/>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uiPriority w:val="66"/>
    <w:qFormat/>
    <w:rPr>
      <w:rFonts w:ascii="Calibri" w:eastAsia="MS Gothic" w:hAnsi="Calibri"/>
      <w:color w:val="000000"/>
      <w:lang w:val="en-US"/>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uiPriority w:val="66"/>
    <w:qFormat/>
    <w:rPr>
      <w:rFonts w:ascii="Calibri" w:eastAsia="MS Gothic" w:hAnsi="Calibri"/>
      <w:color w:val="000000"/>
      <w:lang w:val="en-US"/>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uiPriority w:val="66"/>
    <w:rPr>
      <w:rFonts w:ascii="Calibri" w:eastAsia="MS Gothic" w:hAnsi="Calibri"/>
      <w:color w:val="000000"/>
      <w:lang w:val="en-US"/>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uiPriority w:val="66"/>
    <w:qFormat/>
    <w:rPr>
      <w:rFonts w:ascii="Calibri" w:eastAsia="MS Gothic" w:hAnsi="Calibri"/>
      <w:color w:val="000000"/>
      <w:lang w:val="en-US"/>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Grid11">
    <w:name w:val="Medium Grid 11"/>
    <w:basedOn w:val="TableNormal"/>
    <w:uiPriority w:val="67"/>
    <w:qFormat/>
    <w:rPr>
      <w:rFonts w:eastAsia="MS Mincho"/>
      <w:lang w:val="en-US"/>
    </w:rPr>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uiPriority w:val="67"/>
    <w:rPr>
      <w:rFonts w:eastAsia="MS Mincho"/>
      <w:lang w:val="en-US"/>
    </w:rPr>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uiPriority w:val="67"/>
    <w:rPr>
      <w:rFonts w:eastAsia="MS Mincho"/>
      <w:lang w:val="en-US"/>
    </w:rPr>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uiPriority w:val="67"/>
    <w:qFormat/>
    <w:rPr>
      <w:rFonts w:eastAsia="MS Mincho"/>
      <w:lang w:val="en-US"/>
    </w:rPr>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uiPriority w:val="67"/>
    <w:qFormat/>
    <w:rPr>
      <w:rFonts w:eastAsia="MS Mincho"/>
      <w:lang w:val="en-US"/>
    </w:rPr>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uiPriority w:val="67"/>
    <w:rPr>
      <w:rFonts w:eastAsia="MS Mincho"/>
      <w:lang w:val="en-US"/>
    </w:rPr>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uiPriority w:val="67"/>
    <w:qFormat/>
    <w:rPr>
      <w:rFonts w:eastAsia="MS Mincho"/>
      <w:lang w:val="en-US"/>
    </w:rPr>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uiPriority w:val="68"/>
    <w:rPr>
      <w:rFonts w:ascii="Calibri" w:eastAsia="MS Gothic" w:hAnsi="Calibri"/>
      <w:color w:val="000000"/>
      <w:lang w:val="en-US"/>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uiPriority w:val="68"/>
    <w:qFormat/>
    <w:rPr>
      <w:rFonts w:ascii="Calibri" w:eastAsia="MS Gothic" w:hAnsi="Calibri"/>
      <w:color w:val="000000"/>
      <w:lang w:val="en-US"/>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uiPriority w:val="68"/>
    <w:qFormat/>
    <w:rPr>
      <w:rFonts w:ascii="Calibri" w:eastAsia="MS Gothic" w:hAnsi="Calibri"/>
      <w:color w:val="000000"/>
      <w:lang w:val="en-US"/>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uiPriority w:val="68"/>
    <w:qFormat/>
    <w:rPr>
      <w:rFonts w:ascii="Calibri" w:eastAsia="MS Gothic" w:hAnsi="Calibri"/>
      <w:color w:val="000000"/>
      <w:lang w:val="en-US"/>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uiPriority w:val="68"/>
    <w:rPr>
      <w:rFonts w:ascii="Calibri" w:eastAsia="MS Gothic" w:hAnsi="Calibri"/>
      <w:color w:val="000000"/>
      <w:lang w:val="en-US"/>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uiPriority w:val="68"/>
    <w:qFormat/>
    <w:rPr>
      <w:rFonts w:ascii="Calibri" w:eastAsia="MS Gothic" w:hAnsi="Calibri"/>
      <w:color w:val="000000"/>
      <w:lang w:val="en-US"/>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uiPriority w:val="68"/>
    <w:qFormat/>
    <w:rPr>
      <w:rFonts w:ascii="Calibri" w:eastAsia="MS Gothic" w:hAnsi="Calibri"/>
      <w:color w:val="000000"/>
      <w:lang w:val="en-US"/>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customStyle="1" w:styleId="MediumGrid31">
    <w:name w:val="Medium Grid 31"/>
    <w:basedOn w:val="TableNormal"/>
    <w:uiPriority w:val="69"/>
    <w:qFormat/>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customStyle="1" w:styleId="MediumGrid3-Accent11">
    <w:name w:val="Medium Grid 3 - Accent 1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customStyle="1" w:styleId="MediumGrid3-Accent21">
    <w:name w:val="Medium Grid 3 - Accent 2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customStyle="1" w:styleId="MediumGrid3-Accent31">
    <w:name w:val="Medium Grid 3 - Accent 3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customStyle="1" w:styleId="MediumGrid3-Accent41">
    <w:name w:val="Medium Grid 3 - Accent 41"/>
    <w:basedOn w:val="TableNormal"/>
    <w:uiPriority w:val="69"/>
    <w:qFormat/>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customStyle="1" w:styleId="MediumGrid3-Accent51">
    <w:name w:val="Medium Grid 3 - Accent 5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customStyle="1" w:styleId="MediumGrid3-Accent61">
    <w:name w:val="Medium Grid 3 - Accent 6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customStyle="1" w:styleId="DarkList1">
    <w:name w:val="Dark List1"/>
    <w:basedOn w:val="TableNormal"/>
    <w:uiPriority w:val="70"/>
    <w:qFormat/>
    <w:rPr>
      <w:rFonts w:eastAsia="MS Mincho"/>
      <w:color w:val="FFFFFF"/>
      <w:lang w:val="en-US"/>
    </w:rPr>
    <w:tblPr>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uiPriority w:val="70"/>
    <w:rPr>
      <w:rFonts w:eastAsia="MS Mincho"/>
      <w:color w:val="FFFFFF"/>
      <w:lang w:val="en-US"/>
    </w:rPr>
    <w:tblPr>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uiPriority w:val="70"/>
    <w:rPr>
      <w:rFonts w:eastAsia="MS Mincho"/>
      <w:color w:val="FFFFFF"/>
      <w:lang w:val="en-US"/>
    </w:rPr>
    <w:tblPr>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uiPriority w:val="70"/>
    <w:qFormat/>
    <w:rPr>
      <w:rFonts w:eastAsia="MS Mincho"/>
      <w:color w:val="FFFFFF"/>
      <w:lang w:val="en-US"/>
    </w:rPr>
    <w:tblPr>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uiPriority w:val="70"/>
    <w:qFormat/>
    <w:rPr>
      <w:rFonts w:eastAsia="MS Mincho"/>
      <w:color w:val="FFFFFF"/>
      <w:lang w:val="en-US"/>
    </w:rPr>
    <w:tblPr>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uiPriority w:val="70"/>
    <w:qFormat/>
    <w:rPr>
      <w:rFonts w:eastAsia="MS Mincho"/>
      <w:color w:val="FFFFFF"/>
      <w:lang w:val="en-US"/>
    </w:rPr>
    <w:tblPr>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uiPriority w:val="70"/>
    <w:rPr>
      <w:rFonts w:eastAsia="MS Mincho"/>
      <w:color w:val="FFFFFF"/>
      <w:lang w:val="en-US"/>
    </w:rPr>
    <w:tblPr>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ColorfulShading1">
    <w:name w:val="Colorful Shading1"/>
    <w:basedOn w:val="TableNormal"/>
    <w:uiPriority w:val="71"/>
    <w:qFormat/>
    <w:rPr>
      <w:rFonts w:eastAsia="MS Mincho"/>
      <w:color w:val="000000"/>
      <w:lang w:val="en-US"/>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uiPriority w:val="71"/>
    <w:qFormat/>
    <w:rPr>
      <w:rFonts w:eastAsia="MS Mincho"/>
      <w:color w:val="000000"/>
      <w:lang w:val="en-US"/>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uiPriority w:val="71"/>
    <w:qFormat/>
    <w:rPr>
      <w:rFonts w:eastAsia="MS Mincho"/>
      <w:color w:val="000000"/>
      <w:lang w:val="en-US"/>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uiPriority w:val="71"/>
    <w:qFormat/>
    <w:rPr>
      <w:rFonts w:eastAsia="MS Mincho"/>
      <w:color w:val="000000"/>
      <w:lang w:val="en-US"/>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uiPriority w:val="71"/>
    <w:qFormat/>
    <w:rPr>
      <w:rFonts w:eastAsia="MS Mincho"/>
      <w:color w:val="000000"/>
      <w:lang w:val="en-US"/>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uiPriority w:val="71"/>
    <w:qFormat/>
    <w:rPr>
      <w:rFonts w:eastAsia="MS Mincho"/>
      <w:color w:val="000000"/>
      <w:lang w:val="en-US"/>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uiPriority w:val="71"/>
    <w:qFormat/>
    <w:rPr>
      <w:rFonts w:eastAsia="MS Mincho"/>
      <w:color w:val="000000"/>
      <w:lang w:val="en-US"/>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List1">
    <w:name w:val="Colorful List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Grid1">
    <w:name w:val="Colorful Grid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Hyperlink1">
    <w:name w:val="Hyperlink1"/>
    <w:basedOn w:val="DefaultParagraphFont"/>
    <w:uiPriority w:val="99"/>
    <w:unhideWhenUsed/>
    <w:qFormat/>
    <w:rPr>
      <w:color w:val="0000FF"/>
      <w:u w:val="single"/>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customStyle="1" w:styleId="ListParagraph1">
    <w:name w:val="List Paragraph1"/>
    <w:basedOn w:val="Normal"/>
    <w:uiPriority w:val="34"/>
    <w:qFormat/>
    <w:pPr>
      <w:spacing w:after="200" w:line="276" w:lineRule="auto"/>
      <w:ind w:left="720"/>
      <w:contextualSpacing/>
    </w:pPr>
    <w:rPr>
      <w:rFonts w:ascii="Calibri" w:eastAsia="Calibri" w:hAnsi="Calibri" w:cs="Mangal"/>
      <w:kern w:val="0"/>
      <w:lang w:val="en-US"/>
      <w14:ligatures w14:val="none"/>
    </w:rPr>
  </w:style>
  <w:style w:type="character" w:customStyle="1" w:styleId="Heading2Char1">
    <w:name w:val="Heading 2 Char1"/>
    <w:basedOn w:val="DefaultParagraphFont"/>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qFormat/>
    <w:rPr>
      <w:rFonts w:asciiTheme="majorHAnsi" w:eastAsiaTheme="majorEastAsia" w:hAnsiTheme="majorHAnsi" w:cstheme="majorBidi"/>
      <w:color w:val="1F3864" w:themeColor="accent1" w:themeShade="80"/>
      <w:sz w:val="24"/>
      <w:szCs w:val="24"/>
    </w:rPr>
  </w:style>
  <w:style w:type="character" w:customStyle="1" w:styleId="TitleChar1">
    <w:name w:val="Title Char1"/>
    <w:basedOn w:val="DefaultParagraphFont"/>
    <w:uiPriority w:val="10"/>
    <w:qFormat/>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uiPriority w:val="11"/>
    <w:qFormat/>
    <w:rPr>
      <w:rFonts w:eastAsiaTheme="minorEastAsia"/>
      <w:color w:val="595959" w:themeColor="text1" w:themeTint="A6"/>
      <w:spacing w:val="15"/>
    </w:rPr>
  </w:style>
  <w:style w:type="character" w:customStyle="1" w:styleId="QuoteChar1">
    <w:name w:val="Quote Char1"/>
    <w:basedOn w:val="DefaultParagraphFont"/>
    <w:uiPriority w:val="29"/>
    <w:qFormat/>
    <w:rPr>
      <w:i/>
      <w:iCs/>
      <w:color w:val="404040" w:themeColor="text1" w:themeTint="BF"/>
    </w:rPr>
  </w:style>
  <w:style w:type="character" w:customStyle="1" w:styleId="Heading4Char1">
    <w:name w:val="Heading 4 Char1"/>
    <w:basedOn w:val="DefaultParagraphFont"/>
    <w:uiPriority w:val="9"/>
    <w:semiHidden/>
    <w:qFormat/>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qFormat/>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qFormat/>
    <w:rPr>
      <w:rFonts w:asciiTheme="majorHAnsi" w:eastAsiaTheme="majorEastAsia" w:hAnsiTheme="majorHAnsi" w:cstheme="majorBidi"/>
      <w:color w:val="1F3864" w:themeColor="accent1" w:themeShade="80"/>
    </w:rPr>
  </w:style>
  <w:style w:type="character" w:customStyle="1" w:styleId="Heading7Char1">
    <w:name w:val="Heading 7 Char1"/>
    <w:basedOn w:val="DefaultParagraphFont"/>
    <w:uiPriority w:val="9"/>
    <w:semiHidden/>
    <w:qFormat/>
    <w:rPr>
      <w:rFonts w:asciiTheme="majorHAnsi" w:eastAsiaTheme="majorEastAsia" w:hAnsiTheme="majorHAnsi" w:cstheme="majorBidi"/>
      <w:i/>
      <w:iCs/>
      <w:color w:val="1F3864" w:themeColor="accent1" w:themeShade="80"/>
    </w:rPr>
  </w:style>
  <w:style w:type="character" w:customStyle="1" w:styleId="Heading8Char1">
    <w:name w:val="Heading 8 Char1"/>
    <w:basedOn w:val="DefaultParagraphFont"/>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1">
    <w:name w:val="Heading 9 Char1"/>
    <w:basedOn w:val="DefaultParagraphFont"/>
    <w:uiPriority w:val="9"/>
    <w:semiHidden/>
    <w:qFormat/>
    <w:rPr>
      <w:rFonts w:asciiTheme="majorHAnsi" w:eastAsiaTheme="majorEastAsia" w:hAnsiTheme="majorHAnsi" w:cstheme="majorBidi"/>
      <w:i/>
      <w:iCs/>
      <w:color w:val="262626" w:themeColor="text1" w:themeTint="D9"/>
      <w:sz w:val="21"/>
      <w:szCs w:val="21"/>
    </w:rPr>
  </w:style>
  <w:style w:type="character" w:customStyle="1" w:styleId="IntenseQuoteChar1">
    <w:name w:val="Intense Quote Char1"/>
    <w:basedOn w:val="DefaultParagraphFont"/>
    <w:uiPriority w:val="30"/>
    <w:qFormat/>
    <w:rPr>
      <w:i/>
      <w:iCs/>
      <w:color w:val="4472C4" w:themeColor="accent1"/>
    </w:rPr>
  </w:style>
  <w:style w:type="character" w:customStyle="1" w:styleId="SubtleEmphasis2">
    <w:name w:val="Subtle Emphasis2"/>
    <w:basedOn w:val="DefaultParagraphFont"/>
    <w:uiPriority w:val="19"/>
    <w:qFormat/>
    <w:rPr>
      <w:i/>
      <w:iCs/>
      <w:color w:val="404040" w:themeColor="text1" w:themeTint="BF"/>
    </w:rPr>
  </w:style>
  <w:style w:type="character" w:customStyle="1" w:styleId="IntenseEmphasis2">
    <w:name w:val="Intense Emphasis2"/>
    <w:basedOn w:val="DefaultParagraphFont"/>
    <w:uiPriority w:val="21"/>
    <w:qFormat/>
    <w:rPr>
      <w:i/>
      <w:iCs/>
      <w:color w:val="4472C4" w:themeColor="accent1"/>
    </w:rPr>
  </w:style>
  <w:style w:type="character" w:customStyle="1" w:styleId="SubtleReference2">
    <w:name w:val="Subtle Reference2"/>
    <w:basedOn w:val="DefaultParagraphFont"/>
    <w:uiPriority w:val="31"/>
    <w:qFormat/>
    <w:rPr>
      <w:smallCaps/>
      <w:color w:val="595959" w:themeColor="text1" w:themeTint="A6"/>
    </w:rPr>
  </w:style>
  <w:style w:type="character" w:customStyle="1" w:styleId="IntenseReference2">
    <w:name w:val="Intense Reference2"/>
    <w:basedOn w:val="DefaultParagraphFont"/>
    <w:uiPriority w:val="32"/>
    <w:qFormat/>
    <w:rPr>
      <w:b/>
      <w:bCs/>
      <w:smallCaps/>
      <w:color w:val="4472C4" w:themeColor="accent1"/>
      <w:spacing w:val="5"/>
    </w:rPr>
  </w:style>
  <w:style w:type="paragraph" w:styleId="BalloonText">
    <w:name w:val="Balloon Text"/>
    <w:basedOn w:val="Normal"/>
    <w:link w:val="BalloonTextChar"/>
    <w:uiPriority w:val="99"/>
    <w:semiHidden/>
    <w:unhideWhenUsed/>
    <w:rsid w:val="00C00F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FB6"/>
    <w:rPr>
      <w:rFonts w:ascii="Tahoma" w:eastAsiaTheme="minorHAnsi" w:hAnsi="Tahoma" w:cs="Tahoma"/>
      <w:kern w:val="2"/>
      <w:sz w:val="16"/>
      <w:szCs w:val="16"/>
      <w:lang w:eastAsia="en-US"/>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1"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Normal Indent" w:qFormat="0"/>
    <w:lsdException w:name="footnote text" w:qFormat="0"/>
    <w:lsdException w:name="annotation text" w:qFormat="0"/>
    <w:lsdException w:name="header" w:semiHidden="0"/>
    <w:lsdException w:name="footer" w:semiHidden="0"/>
    <w:lsdException w:name="index heading" w:qFormat="0"/>
    <w:lsdException w:name="caption" w:uiPriority="35"/>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semiHidden="0"/>
    <w:lsdException w:name="toa heading" w:qFormat="0"/>
    <w:lsdException w:name="List" w:semiHidden="0"/>
    <w:lsdException w:name="List Bullet" w:semiHidden="0"/>
    <w:lsdException w:name="List Number" w:semiHidden="0"/>
    <w:lsdException w:name="List 2" w:semiHidden="0"/>
    <w:lsdException w:name="List 3" w:semiHidden="0"/>
    <w:lsdException w:name="List 4" w:qFormat="0"/>
    <w:lsdException w:name="List 5" w:qFormat="0"/>
    <w:lsdException w:name="List Bullet 2" w:semiHidden="0"/>
    <w:lsdException w:name="List Bullet 3" w:semiHidden="0"/>
    <w:lsdException w:name="List Bullet 4" w:qFormat="0"/>
    <w:lsdException w:name="List Bullet 5" w:qFormat="0"/>
    <w:lsdException w:name="List Number 2" w:semiHidden="0"/>
    <w:lsdException w:name="List Number 3" w:semiHidden="0"/>
    <w:lsdException w:name="List Number 4" w:qFormat="0"/>
    <w:lsdException w:name="List Number 5" w:qFormat="0"/>
    <w:lsdException w:name="Title" w:semiHidden="0" w:uiPriority="10" w:unhideWhenUsed="0"/>
    <w:lsdException w:name="Closing" w:qFormat="0"/>
    <w:lsdException w:name="Signature" w:qFormat="0"/>
    <w:lsdException w:name="Default Paragraph Font" w:uiPriority="1" w:qFormat="0"/>
    <w:lsdException w:name="Body Text" w:semiHidden="0"/>
    <w:lsdException w:name="Body Text Indent" w:qFormat="0"/>
    <w:lsdException w:name="List Continue" w:semiHidden="0"/>
    <w:lsdException w:name="List Continue 2" w:semiHidden="0"/>
    <w:lsdException w:name="List Continue 3" w:semiHidden="0"/>
    <w:lsdException w:name="List Continue 4" w:qFormat="0"/>
    <w:lsdException w:name="List Continue 5" w:qFormat="0"/>
    <w:lsdException w:name="Message Header" w:qFormat="0"/>
    <w:lsdException w:name="Subtitle" w:semiHidden="0" w:uiPriority="11" w:unhideWhenUsed="0"/>
    <w:lsdException w:name="Salutation" w:qFormat="0"/>
    <w:lsdException w:name="Date" w:qFormat="0"/>
    <w:lsdException w:name="Body Text First Indent" w:qFormat="0"/>
    <w:lsdException w:name="Body Text First Indent 2" w:qFormat="0"/>
    <w:lsdException w:name="Note Heading" w:qFormat="0"/>
    <w:lsdException w:name="Body Text 2" w:semiHidden="0"/>
    <w:lsdException w:name="Body Text 3" w:semiHidden="0" w:qFormat="0"/>
    <w:lsdException w:name="Body Text Indent 2" w:qFormat="0"/>
    <w:lsdException w:name="Body Text Indent 3" w:qFormat="0"/>
    <w:lsdException w:name="Block Text" w:qFormat="0"/>
    <w:lsdException w:name="FollowedHyperlink" w:qFormat="0"/>
    <w:lsdException w:name="Strong" w:semiHidden="0" w:uiPriority="22" w:unhideWhenUsed="0"/>
    <w:lsdException w:name="Emphasis" w:semiHidden="0" w:uiPriority="20" w:unhideWhenUsed="0"/>
    <w:lsdException w:name="Document Map" w:qFormat="0"/>
    <w:lsdException w:name="Plain Text" w:qFormat="0"/>
    <w:lsdException w:name="E-mail Signature" w:qFormat="0"/>
    <w:lsdException w:name="HTML Top of Form" w:qFormat="0"/>
    <w:lsdException w:name="HTML Bottom of Form"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Normal Table" w:qFormat="0"/>
    <w:lsdException w:name="annotation subject" w:qFormat="0"/>
    <w:lsdException w:name="No List" w:qFormat="0"/>
    <w:lsdException w:name="Outline List 1" w:qFormat="0"/>
    <w:lsdException w:name="Outline List 2" w:qFormat="0"/>
    <w:lsdException w:name="Outline List 3" w:qFormat="0"/>
    <w:lsdException w:name="Table Simple 1" w:qFormat="0"/>
    <w:lsdException w:name="Table Simple 2" w:qFormat="0"/>
    <w:lsdException w:name="Table Simple 3" w:qFormat="0"/>
    <w:lsdException w:name="Table Classic 1" w:qFormat="0"/>
    <w:lsdException w:name="Table Classic 2" w:qFormat="0"/>
    <w:lsdException w:name="Table Classic 3" w:qFormat="0"/>
    <w:lsdException w:name="Table Classic 4" w:qFormat="0"/>
    <w:lsdException w:name="Table Colorful 1" w:qFormat="0"/>
    <w:lsdException w:name="Table Colorful 2" w:qFormat="0"/>
    <w:lsdException w:name="Table Colorful 3" w:qFormat="0"/>
    <w:lsdException w:name="Table Columns 1" w:qFormat="0"/>
    <w:lsdException w:name="Table Columns 2" w:qFormat="0"/>
    <w:lsdException w:name="Table Columns 3" w:qFormat="0"/>
    <w:lsdException w:name="Table Columns 4" w:qFormat="0"/>
    <w:lsdException w:name="Table Columns 5" w:qFormat="0"/>
    <w:lsdException w:name="Table Grid 1" w:qFormat="0"/>
    <w:lsdException w:name="Table Grid 2" w:qFormat="0"/>
    <w:lsdException w:name="Table Grid 3" w:qFormat="0"/>
    <w:lsdException w:name="Table Grid 4" w:qFormat="0"/>
    <w:lsdException w:name="Table Grid 5" w:qFormat="0"/>
    <w:lsdException w:name="Table Grid 6" w:qFormat="0"/>
    <w:lsdException w:name="Table Grid 7" w:qFormat="0"/>
    <w:lsdException w:name="Table Grid 8" w:qFormat="0"/>
    <w:lsdException w:name="Table List 1" w:qFormat="0"/>
    <w:lsdException w:name="Table List 2" w:qFormat="0"/>
    <w:lsdException w:name="Table List 3" w:qFormat="0"/>
    <w:lsdException w:name="Table List 4" w:qFormat="0"/>
    <w:lsdException w:name="Table List 5" w:qFormat="0"/>
    <w:lsdException w:name="Table List 6" w:qFormat="0"/>
    <w:lsdException w:name="Table List 7" w:qFormat="0"/>
    <w:lsdException w:name="Table List 8" w:qFormat="0"/>
    <w:lsdException w:name="Table 3D effects 1" w:qFormat="0"/>
    <w:lsdException w:name="Table 3D effects 2" w:qFormat="0"/>
    <w:lsdException w:name="Table 3D effects 3" w:qFormat="0"/>
    <w:lsdException w:name="Table Contemporary" w:qFormat="0"/>
    <w:lsdException w:name="Table Elegant" w:qFormat="0"/>
    <w:lsdException w:name="Table Professional" w:qFormat="0"/>
    <w:lsdException w:name="Table Subtle 1" w:qFormat="0"/>
    <w:lsdException w:name="Table Subtle 2" w:qFormat="0"/>
    <w:lsdException w:name="Table Web 1" w:qFormat="0"/>
    <w:lsdException w:name="Table Web 2" w:qFormat="0"/>
    <w:lsdException w:name="Table Web 3" w:qFormat="0"/>
    <w:lsdException w:name="Balloon Text" w:qFormat="0"/>
    <w:lsdException w:name="Table Grid" w:semiHidden="0" w:uiPriority="59" w:unhideWhenUsed="0"/>
    <w:lsdException w:name="Table Theme" w:qFormat="0"/>
    <w:lsdException w:name="Placeholder Text" w:qFormat="0"/>
    <w:lsdException w:name="No Spacing" w:semiHidden="0" w:uiPriority="1" w:unhideWhenUsed="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qFormat="0"/>
    <w:lsdException w:name="Medium Shading 2 Accent 1" w:uiPriority="64"/>
    <w:lsdException w:name="Medium List 1 Accent 1" w:uiPriority="65"/>
    <w:lsdException w:name="Revision" w:qFormat="0"/>
    <w:lsdException w:name="List Paragraph" w:semiHidden="0" w:uiPriority="34" w:unhideWhenUsed="0"/>
    <w:lsdException w:name="Quote" w:semiHidden="0" w:uiPriority="29" w:unhideWhenUsed="0"/>
    <w:lsdException w:name="Intense Quote" w:semiHidden="0" w:uiPriority="30" w:unhideWhenUsed="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0"/>
    <w:lsdException w:name="TOC Heading" w:uiPriority="39"/>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1"/>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w:eastAsia="MS Gothic" w:hAnsi="Calibri" w:cs="Times New Roman"/>
      <w:b/>
      <w:bCs/>
      <w:color w:val="4F81BD"/>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Calibri" w:eastAsia="MS Gothic" w:hAnsi="Calibri" w:cs="Times New Roman"/>
      <w:b/>
      <w:bCs/>
      <w:color w:val="4F81BD"/>
    </w:rPr>
  </w:style>
  <w:style w:type="paragraph" w:styleId="Heading4">
    <w:name w:val="heading 4"/>
    <w:basedOn w:val="Normal"/>
    <w:next w:val="Normal"/>
    <w:link w:val="Heading4Char"/>
    <w:uiPriority w:val="9"/>
    <w:unhideWhenUsed/>
    <w:qFormat/>
    <w:pPr>
      <w:keepNext/>
      <w:keepLines/>
      <w:spacing w:before="40" w:after="0"/>
      <w:outlineLvl w:val="3"/>
    </w:pPr>
    <w:rPr>
      <w:rFonts w:ascii="Calibri" w:eastAsia="MS Gothic" w:hAnsi="Calibri" w:cs="Times New Roman"/>
      <w:b/>
      <w:bCs/>
      <w:i/>
      <w:iCs/>
      <w:color w:val="4F81BD"/>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w:eastAsia="MS Gothic" w:hAnsi="Calibri" w:cs="Times New Roman"/>
      <w:color w:val="243F60"/>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Calibri" w:eastAsia="MS Gothic" w:hAnsi="Calibri" w:cs="Times New Roman"/>
      <w:i/>
      <w:iCs/>
      <w:color w:val="243F6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Calibri" w:eastAsia="MS Gothic" w:hAnsi="Calibri" w:cs="Times New Roman"/>
      <w:i/>
      <w:iCs/>
      <w:color w:val="40404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Calibri" w:eastAsia="MS Gothic" w:hAnsi="Calibri" w:cs="Times New Roman"/>
      <w:color w:val="4F81BD"/>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Calibri" w:eastAsia="MS Gothic" w:hAnsi="Calibri"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line="276" w:lineRule="auto"/>
    </w:pPr>
    <w:rPr>
      <w:rFonts w:eastAsia="MS Mincho"/>
      <w:kern w:val="0"/>
      <w:lang w:val="en-US"/>
      <w14:ligatures w14:val="none"/>
    </w:rPr>
  </w:style>
  <w:style w:type="paragraph" w:styleId="BodyText2">
    <w:name w:val="Body Text 2"/>
    <w:basedOn w:val="Normal"/>
    <w:link w:val="BodyText2Char"/>
    <w:uiPriority w:val="99"/>
    <w:unhideWhenUsed/>
    <w:qFormat/>
    <w:pPr>
      <w:spacing w:after="120" w:line="480" w:lineRule="auto"/>
    </w:pPr>
    <w:rPr>
      <w:rFonts w:eastAsia="MS Mincho"/>
      <w:kern w:val="0"/>
      <w:lang w:val="en-US"/>
      <w14:ligatures w14:val="none"/>
    </w:rPr>
  </w:style>
  <w:style w:type="paragraph" w:styleId="BodyText3">
    <w:name w:val="Body Text 3"/>
    <w:basedOn w:val="Normal"/>
    <w:link w:val="BodyText3Char"/>
    <w:uiPriority w:val="99"/>
    <w:unhideWhenUsed/>
    <w:pPr>
      <w:spacing w:after="120" w:line="276" w:lineRule="auto"/>
    </w:pPr>
    <w:rPr>
      <w:rFonts w:eastAsia="MS Mincho"/>
      <w:kern w:val="0"/>
      <w:sz w:val="16"/>
      <w:szCs w:val="16"/>
      <w:lang w:val="en-US"/>
      <w14:ligatures w14:val="none"/>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MS Mincho"/>
      <w:kern w:val="0"/>
      <w:lang w:val="en-US"/>
      <w14:ligatures w14:val="none"/>
    </w:rPr>
  </w:style>
  <w:style w:type="paragraph" w:styleId="Header">
    <w:name w:val="header"/>
    <w:basedOn w:val="Normal"/>
    <w:link w:val="HeaderChar"/>
    <w:uiPriority w:val="99"/>
    <w:unhideWhenUsed/>
    <w:qFormat/>
    <w:pPr>
      <w:tabs>
        <w:tab w:val="center" w:pos="4680"/>
        <w:tab w:val="right" w:pos="9360"/>
      </w:tabs>
      <w:spacing w:after="0" w:line="240" w:lineRule="auto"/>
    </w:pPr>
    <w:rPr>
      <w:rFonts w:eastAsia="MS Mincho"/>
      <w:kern w:val="0"/>
      <w:lang w:val="en-US"/>
      <w14:ligatures w14:val="none"/>
    </w:rPr>
  </w:style>
  <w:style w:type="character" w:styleId="Hyperlink">
    <w:name w:val="Hyperlink"/>
    <w:basedOn w:val="DefaultParagraphFont"/>
    <w:uiPriority w:val="99"/>
    <w:semiHidden/>
    <w:unhideWhenUsed/>
    <w:qFormat/>
    <w:rPr>
      <w:color w:val="0563C1" w:themeColor="hyperlink"/>
      <w:u w:val="single"/>
    </w:rPr>
  </w:style>
  <w:style w:type="paragraph" w:styleId="List">
    <w:name w:val="List"/>
    <w:basedOn w:val="Normal"/>
    <w:uiPriority w:val="99"/>
    <w:unhideWhenUsed/>
    <w:qFormat/>
    <w:pPr>
      <w:spacing w:after="200" w:line="276" w:lineRule="auto"/>
      <w:ind w:left="360" w:hanging="360"/>
      <w:contextualSpacing/>
    </w:pPr>
    <w:rPr>
      <w:rFonts w:eastAsia="MS Mincho"/>
      <w:kern w:val="0"/>
      <w:lang w:val="en-US"/>
      <w14:ligatures w14:val="none"/>
    </w:rPr>
  </w:style>
  <w:style w:type="paragraph" w:styleId="List2">
    <w:name w:val="List 2"/>
    <w:basedOn w:val="Normal"/>
    <w:uiPriority w:val="99"/>
    <w:unhideWhenUsed/>
    <w:qFormat/>
    <w:pPr>
      <w:spacing w:after="200" w:line="276" w:lineRule="auto"/>
      <w:ind w:left="720" w:hanging="360"/>
      <w:contextualSpacing/>
    </w:pPr>
    <w:rPr>
      <w:rFonts w:eastAsia="MS Mincho"/>
      <w:kern w:val="0"/>
      <w:lang w:val="en-US"/>
      <w14:ligatures w14:val="none"/>
    </w:rPr>
  </w:style>
  <w:style w:type="paragraph" w:styleId="List3">
    <w:name w:val="List 3"/>
    <w:basedOn w:val="Normal"/>
    <w:uiPriority w:val="99"/>
    <w:unhideWhenUsed/>
    <w:qFormat/>
    <w:pPr>
      <w:spacing w:after="200" w:line="276" w:lineRule="auto"/>
      <w:ind w:left="1080" w:hanging="360"/>
      <w:contextualSpacing/>
    </w:pPr>
    <w:rPr>
      <w:rFonts w:eastAsia="MS Mincho"/>
      <w:kern w:val="0"/>
      <w:lang w:val="en-US"/>
      <w14:ligatures w14:val="none"/>
    </w:rPr>
  </w:style>
  <w:style w:type="paragraph" w:styleId="ListBullet">
    <w:name w:val="List Bullet"/>
    <w:basedOn w:val="Normal"/>
    <w:uiPriority w:val="99"/>
    <w:unhideWhenUsed/>
    <w:qFormat/>
    <w:pPr>
      <w:numPr>
        <w:numId w:val="1"/>
      </w:numPr>
      <w:spacing w:after="200" w:line="276" w:lineRule="auto"/>
      <w:contextualSpacing/>
    </w:pPr>
    <w:rPr>
      <w:rFonts w:eastAsia="MS Mincho"/>
      <w:kern w:val="0"/>
      <w:lang w:val="en-US"/>
      <w14:ligatures w14:val="none"/>
    </w:rPr>
  </w:style>
  <w:style w:type="paragraph" w:styleId="ListBullet2">
    <w:name w:val="List Bullet 2"/>
    <w:basedOn w:val="Normal"/>
    <w:uiPriority w:val="99"/>
    <w:unhideWhenUsed/>
    <w:qFormat/>
    <w:pPr>
      <w:numPr>
        <w:numId w:val="2"/>
      </w:numPr>
      <w:spacing w:after="200" w:line="276" w:lineRule="auto"/>
      <w:contextualSpacing/>
    </w:pPr>
    <w:rPr>
      <w:rFonts w:eastAsia="MS Mincho"/>
      <w:kern w:val="0"/>
      <w:lang w:val="en-US"/>
      <w14:ligatures w14:val="none"/>
    </w:rPr>
  </w:style>
  <w:style w:type="paragraph" w:styleId="ListBullet3">
    <w:name w:val="List Bullet 3"/>
    <w:basedOn w:val="Normal"/>
    <w:uiPriority w:val="99"/>
    <w:unhideWhenUsed/>
    <w:qFormat/>
    <w:pPr>
      <w:numPr>
        <w:numId w:val="3"/>
      </w:numPr>
      <w:spacing w:after="200" w:line="276" w:lineRule="auto"/>
      <w:contextualSpacing/>
    </w:pPr>
    <w:rPr>
      <w:rFonts w:eastAsia="MS Mincho"/>
      <w:kern w:val="0"/>
      <w:lang w:val="en-US"/>
      <w14:ligatures w14:val="none"/>
    </w:rPr>
  </w:style>
  <w:style w:type="paragraph" w:styleId="ListContinue">
    <w:name w:val="List Continue"/>
    <w:basedOn w:val="Normal"/>
    <w:uiPriority w:val="99"/>
    <w:unhideWhenUsed/>
    <w:qFormat/>
    <w:pPr>
      <w:spacing w:after="120" w:line="276" w:lineRule="auto"/>
      <w:ind w:left="360"/>
      <w:contextualSpacing/>
    </w:pPr>
    <w:rPr>
      <w:rFonts w:eastAsia="MS Mincho"/>
      <w:kern w:val="0"/>
      <w:lang w:val="en-US"/>
      <w14:ligatures w14:val="none"/>
    </w:rPr>
  </w:style>
  <w:style w:type="paragraph" w:styleId="ListContinue2">
    <w:name w:val="List Continue 2"/>
    <w:basedOn w:val="Normal"/>
    <w:uiPriority w:val="99"/>
    <w:unhideWhenUsed/>
    <w:qFormat/>
    <w:pPr>
      <w:spacing w:after="120" w:line="276" w:lineRule="auto"/>
      <w:ind w:left="720"/>
      <w:contextualSpacing/>
    </w:pPr>
    <w:rPr>
      <w:rFonts w:eastAsia="MS Mincho"/>
      <w:kern w:val="0"/>
      <w:lang w:val="en-US"/>
      <w14:ligatures w14:val="none"/>
    </w:rPr>
  </w:style>
  <w:style w:type="paragraph" w:styleId="ListContinue3">
    <w:name w:val="List Continue 3"/>
    <w:basedOn w:val="Normal"/>
    <w:uiPriority w:val="99"/>
    <w:unhideWhenUsed/>
    <w:qFormat/>
    <w:pPr>
      <w:spacing w:after="120" w:line="276" w:lineRule="auto"/>
      <w:ind w:left="1080"/>
      <w:contextualSpacing/>
    </w:pPr>
    <w:rPr>
      <w:rFonts w:eastAsia="MS Mincho"/>
      <w:kern w:val="0"/>
      <w:lang w:val="en-US"/>
      <w14:ligatures w14:val="none"/>
    </w:rPr>
  </w:style>
  <w:style w:type="paragraph" w:styleId="ListNumber">
    <w:name w:val="List Number"/>
    <w:basedOn w:val="Normal"/>
    <w:uiPriority w:val="99"/>
    <w:unhideWhenUsed/>
    <w:qFormat/>
    <w:pPr>
      <w:numPr>
        <w:numId w:val="4"/>
      </w:numPr>
      <w:spacing w:after="200" w:line="276" w:lineRule="auto"/>
      <w:contextualSpacing/>
    </w:pPr>
    <w:rPr>
      <w:rFonts w:eastAsia="MS Mincho"/>
      <w:kern w:val="0"/>
      <w:lang w:val="en-US"/>
      <w14:ligatures w14:val="none"/>
    </w:rPr>
  </w:style>
  <w:style w:type="paragraph" w:styleId="ListNumber2">
    <w:name w:val="List Number 2"/>
    <w:basedOn w:val="Normal"/>
    <w:uiPriority w:val="99"/>
    <w:unhideWhenUsed/>
    <w:qFormat/>
    <w:pPr>
      <w:numPr>
        <w:numId w:val="5"/>
      </w:numPr>
      <w:spacing w:after="200" w:line="276" w:lineRule="auto"/>
      <w:contextualSpacing/>
    </w:pPr>
    <w:rPr>
      <w:rFonts w:eastAsia="MS Mincho"/>
      <w:kern w:val="0"/>
      <w:lang w:val="en-US"/>
      <w14:ligatures w14:val="none"/>
    </w:rPr>
  </w:style>
  <w:style w:type="paragraph" w:styleId="ListNumber3">
    <w:name w:val="List Number 3"/>
    <w:basedOn w:val="Normal"/>
    <w:uiPriority w:val="99"/>
    <w:unhideWhenUsed/>
    <w:qFormat/>
    <w:pPr>
      <w:numPr>
        <w:numId w:val="6"/>
      </w:numPr>
      <w:spacing w:after="200" w:line="276" w:lineRule="auto"/>
      <w:contextualSpacing/>
    </w:pPr>
    <w:rPr>
      <w:rFonts w:eastAsia="MS Mincho"/>
      <w:kern w:val="0"/>
      <w:lang w:val="en-US"/>
      <w14:ligatures w14:val="none"/>
    </w:r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MS Mincho" w:hAnsi="Courier" w:cstheme="minorBidi"/>
      <w:lang w:val="en-US" w:eastAsia="en-US"/>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Calibri" w:eastAsia="MS Gothic" w:hAnsi="Calibri" w:cs="Times New Roman"/>
      <w:i/>
      <w:iCs/>
      <w:color w:val="4F81BD"/>
      <w:spacing w:val="15"/>
      <w:sz w:val="24"/>
      <w:szCs w:val="24"/>
    </w:rPr>
  </w:style>
  <w:style w:type="table" w:styleId="TableGrid">
    <w:name w:val="Table Grid"/>
    <w:basedOn w:val="TableNormal"/>
    <w:uiPriority w:val="59"/>
    <w:qFormat/>
    <w:rPr>
      <w:rFonts w:eastAsia="MS Mincho"/>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after="0" w:line="240" w:lineRule="auto"/>
      <w:contextualSpacing/>
    </w:pPr>
    <w:rPr>
      <w:rFonts w:ascii="Calibri" w:eastAsia="MS Gothic" w:hAnsi="Calibri" w:cs="Times New Roman"/>
      <w:color w:val="17365D"/>
      <w:spacing w:val="5"/>
      <w:kern w:val="28"/>
      <w:sz w:val="52"/>
      <w:szCs w:val="52"/>
    </w:rPr>
  </w:style>
  <w:style w:type="table" w:styleId="LightShading">
    <w:name w:val="Light Shading"/>
    <w:basedOn w:val="TableNormal"/>
    <w:uiPriority w:val="60"/>
    <w:semiHidden/>
    <w:unhideWhenUsed/>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qFormat/>
    <w:rPr>
      <w:color w:val="2F5496" w:themeColor="accent1" w:themeShade="BF"/>
    </w:rPr>
    <w:tblPr>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qFormat/>
    <w:rPr>
      <w:color w:val="C45911" w:themeColor="accent2" w:themeShade="BF"/>
    </w:rPr>
    <w:tblPr>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qFormat/>
    <w:rPr>
      <w:color w:val="7B7B7B" w:themeColor="accent3" w:themeShade="BF"/>
    </w:rPr>
    <w:tblPr>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qFormat/>
    <w:rPr>
      <w:color w:val="BF8F00" w:themeColor="accent4" w:themeShade="BF"/>
    </w:rPr>
    <w:tblPr>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qFormat/>
    <w:rPr>
      <w:color w:val="2E74B5" w:themeColor="accent5" w:themeShade="BF"/>
    </w:rPr>
    <w:tblPr>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qFormat/>
    <w:rPr>
      <w:color w:val="538135" w:themeColor="accent6" w:themeShade="BF"/>
    </w:rPr>
    <w:tblPr>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semiHidden/>
    <w:unhideWhenUsed/>
    <w:qFormat/>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qFormat/>
    <w:tblPr>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qFormat/>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qFormat/>
    <w:tblPr>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qFormat/>
    <w:tblPr>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qFormat/>
    <w:tblPr>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qFormat/>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semiHidden/>
    <w:unhideWhenUsed/>
    <w:qFormat/>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semiHidden/>
    <w:unhideWhenUsed/>
    <w:qFormat/>
    <w:tblPr>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table" w:styleId="LightGrid-Accent2">
    <w:name w:val="Light Grid Accent 2"/>
    <w:basedOn w:val="TableNormal"/>
    <w:uiPriority w:val="62"/>
    <w:semiHidden/>
    <w:unhideWhenUsed/>
    <w:qFormat/>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tcPr>
    </w:tblStylePr>
  </w:style>
  <w:style w:type="table" w:styleId="LightGrid-Accent3">
    <w:name w:val="Light Grid Accent 3"/>
    <w:basedOn w:val="TableNormal"/>
    <w:uiPriority w:val="62"/>
    <w:semiHidden/>
    <w:unhideWhenUsed/>
    <w:qFormat/>
    <w:tblPr>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tcPr>
    </w:tblStylePr>
  </w:style>
  <w:style w:type="table" w:styleId="LightGrid-Accent4">
    <w:name w:val="Light Grid Accent 4"/>
    <w:basedOn w:val="TableNormal"/>
    <w:uiPriority w:val="62"/>
    <w:semiHidden/>
    <w:unhideWhenUsed/>
    <w:qFormat/>
    <w:tblPr>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tcPr>
    </w:tblStylePr>
  </w:style>
  <w:style w:type="table" w:styleId="LightGrid-Accent5">
    <w:name w:val="Light Grid Accent 5"/>
    <w:basedOn w:val="TableNormal"/>
    <w:uiPriority w:val="62"/>
    <w:semiHidden/>
    <w:unhideWhenUsed/>
    <w:qFormat/>
    <w:tblPr>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tcPr>
    </w:tblStylePr>
  </w:style>
  <w:style w:type="table" w:styleId="LightGrid-Accent6">
    <w:name w:val="Light Grid Accent 6"/>
    <w:basedOn w:val="TableNormal"/>
    <w:uiPriority w:val="62"/>
    <w:semiHidden/>
    <w:unhideWhenUsed/>
    <w:qFormat/>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tcPr>
    </w:tblStylePr>
  </w:style>
  <w:style w:type="table" w:styleId="MediumShading1">
    <w:name w:val="Medium Shading 1"/>
    <w:basedOn w:val="TableNormal"/>
    <w:uiPriority w:val="63"/>
    <w:semiHidden/>
    <w:unhideWhenUsed/>
    <w:qFormat/>
    <w:tblPr>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tblPr>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qFormat/>
    <w:tblPr>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qFormat/>
    <w:tblPr>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qFormat/>
    <w:tblPr>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qFormat/>
    <w:tblPr>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qFormat/>
    <w:tblPr>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semiHidden/>
    <w:unhideWhenUsed/>
    <w:qFormat/>
    <w:rPr>
      <w:color w:val="000000" w:themeColor="text1"/>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qFormat/>
    <w:rPr>
      <w:color w:val="000000" w:themeColor="text1"/>
    </w:rPr>
    <w:tblPr>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qFormat/>
    <w:rPr>
      <w:color w:val="000000" w:themeColor="text1"/>
    </w:rPr>
    <w:tblPr>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qFormat/>
    <w:rPr>
      <w:color w:val="000000" w:themeColor="text1"/>
    </w:rPr>
    <w:tblPr>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qFormat/>
    <w:rPr>
      <w:color w:val="000000" w:themeColor="text1"/>
    </w:rPr>
    <w:tblPr>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qFormat/>
    <w:rPr>
      <w:color w:val="000000" w:themeColor="text1"/>
    </w:rPr>
    <w:tblPr>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qFormat/>
    <w:rPr>
      <w:color w:val="000000" w:themeColor="text1"/>
    </w:rPr>
    <w:tblPr>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qFormat/>
    <w:rPr>
      <w:rFonts w:asciiTheme="majorHAnsi" w:eastAsiaTheme="majorEastAsia" w:hAnsiTheme="majorHAnsi" w:cstheme="majorBidi"/>
      <w:color w:val="000000" w:themeColor="text1"/>
    </w:rPr>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semiHidden/>
    <w:unhideWhenUsed/>
    <w:qFormat/>
    <w:tblPr>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qFormat/>
    <w:tblPr>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CellMar>
        <w:top w:w="0" w:type="dxa"/>
        <w:left w:w="108" w:type="dxa"/>
        <w:bottom w:w="0" w:type="dxa"/>
        <w:right w:w="108" w:type="dxa"/>
      </w:tblCellMar>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qFormat/>
    <w:tblPr>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qFormat/>
    <w:tblPr>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qFormat/>
    <w:tblPr>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qFormat/>
    <w:tblPr>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qFormat/>
    <w:tblPr>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CellMar>
        <w:top w:w="0" w:type="dxa"/>
        <w:left w:w="108" w:type="dxa"/>
        <w:bottom w:w="0" w:type="dxa"/>
        <w:right w:w="108" w:type="dxa"/>
      </w:tblCellMar>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auto"/>
          <w:insideV w:val="single" w:sz="6" w:space="0" w:color="auto"/>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auto"/>
          <w:insideV w:val="single" w:sz="6" w:space="0" w:color="auto"/>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uto"/>
          <w:insideV w:val="single" w:sz="6" w:space="0" w:color="auto"/>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auto"/>
          <w:insideV w:val="single" w:sz="6" w:space="0" w:color="auto"/>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auto"/>
          <w:insideV w:val="single" w:sz="6" w:space="0" w:color="auto"/>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qFormat/>
    <w:rPr>
      <w:rFonts w:asciiTheme="majorHAnsi" w:eastAsiaTheme="majorEastAsia" w:hAnsiTheme="majorHAnsi" w:cstheme="majorBidi"/>
      <w:color w:val="000000" w:themeColor="text1"/>
    </w:rPr>
    <w:tblPr>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auto"/>
          <w:insideV w:val="single" w:sz="6" w:space="0" w:color="auto"/>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1B8E1" w:themeFill="accent1" w:themeFillTint="7F"/>
      </w:tcPr>
    </w:tblStylePr>
  </w:style>
  <w:style w:type="table" w:styleId="MediumGrid3-Accent2">
    <w:name w:val="Medium Grid 3 Accent 2"/>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6BE98" w:themeFill="accent2" w:themeFillTint="7F"/>
      </w:tcPr>
    </w:tblStylePr>
  </w:style>
  <w:style w:type="table" w:styleId="MediumGrid3-Accent3">
    <w:name w:val="Medium Grid 3 Accent 3"/>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2D2D2" w:themeFill="accent3" w:themeFillTint="7F"/>
      </w:tcPr>
    </w:tblStylePr>
  </w:style>
  <w:style w:type="table" w:styleId="MediumGrid3-Accent4">
    <w:name w:val="Medium Grid 3 Accent 4"/>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FDF80" w:themeFill="accent4" w:themeFillTint="7F"/>
      </w:tcPr>
    </w:tblStylePr>
  </w:style>
  <w:style w:type="table" w:styleId="MediumGrid3-Accent5">
    <w:name w:val="Medium Grid 3 Accent 5"/>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DCCEA" w:themeFill="accent5" w:themeFillTint="7F"/>
      </w:tcPr>
    </w:tblStylePr>
  </w:style>
  <w:style w:type="table" w:styleId="MediumGrid3-Accent6">
    <w:name w:val="Medium Grid 3 Accent 6"/>
    <w:basedOn w:val="TableNormal"/>
    <w:uiPriority w:val="69"/>
    <w:semiHidden/>
    <w:unhideWhenUsed/>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7D8A0" w:themeFill="accent6" w:themeFillTint="7F"/>
      </w:tcPr>
    </w:tblStylePr>
  </w:style>
  <w:style w:type="table" w:styleId="DarkList">
    <w:name w:val="Dark List"/>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qFormat/>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semiHidden/>
    <w:unhideWhenUsed/>
    <w:qFormat/>
    <w:rPr>
      <w:color w:val="000000" w:themeColor="text1"/>
    </w:rPr>
    <w:tblPr>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qFormat/>
    <w:rPr>
      <w:color w:val="000000" w:themeColor="text1"/>
    </w:rPr>
    <w:tblPr>
      <w:tblInd w:w="0" w:type="dxa"/>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qFormat/>
    <w:rPr>
      <w:color w:val="000000" w:themeColor="text1"/>
    </w:rPr>
    <w:tblPr>
      <w:tblInd w:w="0" w:type="dxa"/>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qFormat/>
    <w:rPr>
      <w:color w:val="000000" w:themeColor="text1"/>
    </w:rPr>
    <w:tblPr>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qFormat/>
    <w:rPr>
      <w:color w:val="000000" w:themeColor="text1"/>
    </w:rPr>
    <w:tblPr>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qFormat/>
    <w:rPr>
      <w:color w:val="000000" w:themeColor="text1"/>
    </w:rPr>
    <w:tblPr>
      <w:tblInd w:w="0" w:type="dxa"/>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qFormat/>
    <w:rPr>
      <w:color w:val="000000" w:themeColor="text1"/>
    </w:rPr>
    <w:tblPr>
      <w:tblInd w:w="0" w:type="dxa"/>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qFormat/>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qFormat/>
    <w:rPr>
      <w:color w:val="000000" w:themeColor="text1"/>
    </w:rPr>
    <w:tblPr>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Heading11">
    <w:name w:val="Heading 11"/>
    <w:basedOn w:val="Normal"/>
    <w:next w:val="Normal"/>
    <w:link w:val="Heading1Char"/>
    <w:uiPriority w:val="9"/>
    <w:qFormat/>
    <w:pPr>
      <w:keepNext/>
      <w:keepLines/>
      <w:spacing w:before="480" w:after="0" w:line="276" w:lineRule="auto"/>
      <w:outlineLvl w:val="0"/>
    </w:pPr>
    <w:rPr>
      <w:rFonts w:ascii="Calibri" w:eastAsia="MS Gothic" w:hAnsi="Calibri" w:cs="Times New Roman"/>
      <w:b/>
      <w:bCs/>
      <w:color w:val="365F91"/>
      <w:sz w:val="28"/>
      <w:szCs w:val="28"/>
    </w:rPr>
  </w:style>
  <w:style w:type="paragraph" w:customStyle="1" w:styleId="Heading21">
    <w:name w:val="Heading 21"/>
    <w:basedOn w:val="Normal"/>
    <w:next w:val="Normal"/>
    <w:uiPriority w:val="9"/>
    <w:unhideWhenUsed/>
    <w:qFormat/>
    <w:pPr>
      <w:keepNext/>
      <w:keepLines/>
      <w:spacing w:before="200" w:after="0" w:line="276" w:lineRule="auto"/>
      <w:outlineLvl w:val="1"/>
    </w:pPr>
    <w:rPr>
      <w:rFonts w:ascii="Calibri" w:eastAsia="MS Gothic" w:hAnsi="Calibri" w:cs="Times New Roman"/>
      <w:b/>
      <w:bCs/>
      <w:color w:val="4F81BD"/>
      <w:kern w:val="0"/>
      <w:sz w:val="26"/>
      <w:szCs w:val="26"/>
      <w:lang w:val="en-US"/>
      <w14:ligatures w14:val="none"/>
    </w:rPr>
  </w:style>
  <w:style w:type="paragraph" w:customStyle="1" w:styleId="Heading31">
    <w:name w:val="Heading 31"/>
    <w:basedOn w:val="Normal"/>
    <w:next w:val="Normal"/>
    <w:uiPriority w:val="9"/>
    <w:unhideWhenUsed/>
    <w:qFormat/>
    <w:pPr>
      <w:keepNext/>
      <w:keepLines/>
      <w:spacing w:before="200" w:after="0" w:line="276" w:lineRule="auto"/>
      <w:outlineLvl w:val="2"/>
    </w:pPr>
    <w:rPr>
      <w:rFonts w:ascii="Calibri" w:eastAsia="MS Gothic" w:hAnsi="Calibri" w:cs="Times New Roman"/>
      <w:b/>
      <w:bCs/>
      <w:color w:val="4F81BD"/>
      <w:kern w:val="0"/>
      <w:lang w:val="en-US"/>
      <w14:ligatures w14:val="none"/>
    </w:rPr>
  </w:style>
  <w:style w:type="paragraph" w:customStyle="1" w:styleId="Heading41">
    <w:name w:val="Heading 41"/>
    <w:basedOn w:val="Normal"/>
    <w:next w:val="Normal"/>
    <w:uiPriority w:val="9"/>
    <w:semiHidden/>
    <w:unhideWhenUsed/>
    <w:qFormat/>
    <w:pPr>
      <w:keepNext/>
      <w:keepLines/>
      <w:spacing w:before="200" w:after="0" w:line="276" w:lineRule="auto"/>
      <w:outlineLvl w:val="3"/>
    </w:pPr>
    <w:rPr>
      <w:rFonts w:ascii="Calibri" w:eastAsia="MS Gothic" w:hAnsi="Calibri" w:cs="Times New Roman"/>
      <w:b/>
      <w:bCs/>
      <w:i/>
      <w:iCs/>
      <w:color w:val="4F81BD"/>
      <w:kern w:val="0"/>
      <w:lang w:val="en-US"/>
      <w14:ligatures w14:val="none"/>
    </w:rPr>
  </w:style>
  <w:style w:type="paragraph" w:customStyle="1" w:styleId="Heading51">
    <w:name w:val="Heading 51"/>
    <w:basedOn w:val="Normal"/>
    <w:next w:val="Normal"/>
    <w:uiPriority w:val="9"/>
    <w:semiHidden/>
    <w:unhideWhenUsed/>
    <w:qFormat/>
    <w:pPr>
      <w:keepNext/>
      <w:keepLines/>
      <w:spacing w:before="200" w:after="0" w:line="276" w:lineRule="auto"/>
      <w:outlineLvl w:val="4"/>
    </w:pPr>
    <w:rPr>
      <w:rFonts w:ascii="Calibri" w:eastAsia="MS Gothic" w:hAnsi="Calibri" w:cs="Times New Roman"/>
      <w:color w:val="243F60"/>
      <w:kern w:val="0"/>
      <w:lang w:val="en-US"/>
      <w14:ligatures w14:val="none"/>
    </w:rPr>
  </w:style>
  <w:style w:type="paragraph" w:customStyle="1" w:styleId="Heading61">
    <w:name w:val="Heading 61"/>
    <w:basedOn w:val="Normal"/>
    <w:next w:val="Normal"/>
    <w:uiPriority w:val="9"/>
    <w:semiHidden/>
    <w:unhideWhenUsed/>
    <w:qFormat/>
    <w:pPr>
      <w:keepNext/>
      <w:keepLines/>
      <w:spacing w:before="200" w:after="0" w:line="276" w:lineRule="auto"/>
      <w:outlineLvl w:val="5"/>
    </w:pPr>
    <w:rPr>
      <w:rFonts w:ascii="Calibri" w:eastAsia="MS Gothic" w:hAnsi="Calibri" w:cs="Times New Roman"/>
      <w:i/>
      <w:iCs/>
      <w:color w:val="243F60"/>
      <w:kern w:val="0"/>
      <w:lang w:val="en-US"/>
      <w14:ligatures w14:val="none"/>
    </w:rPr>
  </w:style>
  <w:style w:type="paragraph" w:customStyle="1" w:styleId="Heading71">
    <w:name w:val="Heading 71"/>
    <w:basedOn w:val="Normal"/>
    <w:next w:val="Normal"/>
    <w:uiPriority w:val="9"/>
    <w:semiHidden/>
    <w:unhideWhenUsed/>
    <w:qFormat/>
    <w:pPr>
      <w:keepNext/>
      <w:keepLines/>
      <w:spacing w:before="200" w:after="0" w:line="276" w:lineRule="auto"/>
      <w:outlineLvl w:val="6"/>
    </w:pPr>
    <w:rPr>
      <w:rFonts w:ascii="Calibri" w:eastAsia="MS Gothic" w:hAnsi="Calibri" w:cs="Times New Roman"/>
      <w:i/>
      <w:iCs/>
      <w:color w:val="404040"/>
      <w:kern w:val="0"/>
      <w:lang w:val="en-US"/>
      <w14:ligatures w14:val="none"/>
    </w:rPr>
  </w:style>
  <w:style w:type="paragraph" w:customStyle="1" w:styleId="Heading81">
    <w:name w:val="Heading 81"/>
    <w:basedOn w:val="Normal"/>
    <w:next w:val="Normal"/>
    <w:uiPriority w:val="9"/>
    <w:semiHidden/>
    <w:unhideWhenUsed/>
    <w:qFormat/>
    <w:pPr>
      <w:keepNext/>
      <w:keepLines/>
      <w:spacing w:before="200" w:after="0" w:line="276" w:lineRule="auto"/>
      <w:outlineLvl w:val="7"/>
    </w:pPr>
    <w:rPr>
      <w:rFonts w:ascii="Calibri" w:eastAsia="MS Gothic" w:hAnsi="Calibri" w:cs="Times New Roman"/>
      <w:color w:val="4F81BD"/>
      <w:kern w:val="0"/>
      <w:sz w:val="20"/>
      <w:szCs w:val="20"/>
      <w:lang w:val="en-US"/>
      <w14:ligatures w14:val="none"/>
    </w:rPr>
  </w:style>
  <w:style w:type="paragraph" w:customStyle="1" w:styleId="Heading91">
    <w:name w:val="Heading 91"/>
    <w:basedOn w:val="Normal"/>
    <w:next w:val="Normal"/>
    <w:uiPriority w:val="9"/>
    <w:semiHidden/>
    <w:unhideWhenUsed/>
    <w:qFormat/>
    <w:pPr>
      <w:keepNext/>
      <w:keepLines/>
      <w:spacing w:before="200" w:after="0" w:line="276" w:lineRule="auto"/>
      <w:outlineLvl w:val="8"/>
    </w:pPr>
    <w:rPr>
      <w:rFonts w:ascii="Calibri" w:eastAsia="MS Gothic" w:hAnsi="Calibri" w:cs="Times New Roman"/>
      <w:i/>
      <w:iCs/>
      <w:color w:val="404040"/>
      <w:kern w:val="0"/>
      <w:sz w:val="20"/>
      <w:szCs w:val="20"/>
      <w:lang w:val="en-US"/>
      <w14:ligatures w14:val="none"/>
    </w:rPr>
  </w:style>
  <w:style w:type="character" w:customStyle="1" w:styleId="HeaderChar">
    <w:name w:val="Header Char"/>
    <w:basedOn w:val="DefaultParagraphFont"/>
    <w:link w:val="Header"/>
    <w:uiPriority w:val="99"/>
    <w:qFormat/>
    <w:rPr>
      <w:rFonts w:eastAsia="MS Mincho"/>
      <w:kern w:val="0"/>
      <w:lang w:val="en-US"/>
      <w14:ligatures w14:val="none"/>
    </w:rPr>
  </w:style>
  <w:style w:type="character" w:customStyle="1" w:styleId="FooterChar">
    <w:name w:val="Footer Char"/>
    <w:basedOn w:val="DefaultParagraphFont"/>
    <w:link w:val="Footer"/>
    <w:uiPriority w:val="99"/>
    <w:qFormat/>
    <w:rPr>
      <w:rFonts w:eastAsia="MS Mincho"/>
      <w:kern w:val="0"/>
      <w:lang w:val="en-US"/>
      <w14:ligatures w14:val="none"/>
    </w:rPr>
  </w:style>
  <w:style w:type="paragraph" w:styleId="NoSpacing">
    <w:name w:val="No Spacing"/>
    <w:uiPriority w:val="1"/>
    <w:qFormat/>
    <w:rPr>
      <w:rFonts w:asciiTheme="minorHAnsi" w:eastAsia="MS Mincho" w:hAnsiTheme="minorHAnsi" w:cstheme="minorBidi"/>
      <w:sz w:val="22"/>
      <w:szCs w:val="22"/>
      <w:lang w:val="en-US" w:eastAsia="en-US"/>
    </w:rPr>
  </w:style>
  <w:style w:type="character" w:customStyle="1" w:styleId="Heading1Char">
    <w:name w:val="Heading 1 Char"/>
    <w:basedOn w:val="DefaultParagraphFont"/>
    <w:link w:val="Heading11"/>
    <w:uiPriority w:val="9"/>
    <w:qFormat/>
    <w:rPr>
      <w:rFonts w:ascii="Calibri" w:eastAsia="MS Gothic" w:hAnsi="Calibri" w:cs="Times New Roman"/>
      <w:b/>
      <w:bCs/>
      <w:color w:val="365F91"/>
      <w:sz w:val="28"/>
      <w:szCs w:val="28"/>
    </w:rPr>
  </w:style>
  <w:style w:type="character" w:customStyle="1" w:styleId="Heading2Char">
    <w:name w:val="Heading 2 Char"/>
    <w:basedOn w:val="DefaultParagraphFont"/>
    <w:link w:val="Heading2"/>
    <w:uiPriority w:val="9"/>
    <w:rPr>
      <w:rFonts w:ascii="Calibri" w:eastAsia="MS Gothic" w:hAnsi="Calibri" w:cs="Times New Roman"/>
      <w:b/>
      <w:bCs/>
      <w:color w:val="4F81BD"/>
      <w:sz w:val="26"/>
      <w:szCs w:val="26"/>
    </w:rPr>
  </w:style>
  <w:style w:type="character" w:customStyle="1" w:styleId="Heading3Char">
    <w:name w:val="Heading 3 Char"/>
    <w:basedOn w:val="DefaultParagraphFont"/>
    <w:link w:val="Heading3"/>
    <w:uiPriority w:val="9"/>
    <w:rPr>
      <w:rFonts w:ascii="Calibri" w:eastAsia="MS Gothic" w:hAnsi="Calibri" w:cs="Times New Roman"/>
      <w:b/>
      <w:bCs/>
      <w:color w:val="4F81BD"/>
    </w:rPr>
  </w:style>
  <w:style w:type="paragraph" w:customStyle="1" w:styleId="Title1">
    <w:name w:val="Title1"/>
    <w:basedOn w:val="Normal"/>
    <w:next w:val="Normal"/>
    <w:uiPriority w:val="10"/>
    <w:qFormat/>
    <w:pPr>
      <w:pBdr>
        <w:bottom w:val="single" w:sz="8" w:space="4" w:color="4F81BD"/>
      </w:pBdr>
      <w:spacing w:after="300" w:line="240" w:lineRule="auto"/>
      <w:contextualSpacing/>
    </w:pPr>
    <w:rPr>
      <w:rFonts w:ascii="Calibri" w:eastAsia="MS Gothic" w:hAnsi="Calibri" w:cs="Times New Roman"/>
      <w:color w:val="17365D"/>
      <w:spacing w:val="5"/>
      <w:kern w:val="28"/>
      <w:sz w:val="52"/>
      <w:szCs w:val="52"/>
      <w:lang w:val="en-US"/>
      <w14:ligatures w14:val="none"/>
    </w:rPr>
  </w:style>
  <w:style w:type="character" w:customStyle="1" w:styleId="TitleChar">
    <w:name w:val="Title Char"/>
    <w:basedOn w:val="DefaultParagraphFont"/>
    <w:link w:val="Title"/>
    <w:uiPriority w:val="10"/>
    <w:rPr>
      <w:rFonts w:ascii="Calibri" w:eastAsia="MS Gothic" w:hAnsi="Calibri" w:cs="Times New Roman"/>
      <w:color w:val="17365D"/>
      <w:spacing w:val="5"/>
      <w:kern w:val="28"/>
      <w:sz w:val="52"/>
      <w:szCs w:val="52"/>
    </w:rPr>
  </w:style>
  <w:style w:type="paragraph" w:customStyle="1" w:styleId="Subtitle1">
    <w:name w:val="Subtitle1"/>
    <w:basedOn w:val="Normal"/>
    <w:next w:val="Normal"/>
    <w:uiPriority w:val="11"/>
    <w:qFormat/>
    <w:pPr>
      <w:spacing w:after="200" w:line="276" w:lineRule="auto"/>
    </w:pPr>
    <w:rPr>
      <w:rFonts w:ascii="Calibri" w:eastAsia="MS Gothic" w:hAnsi="Calibri" w:cs="Times New Roman"/>
      <w:i/>
      <w:iCs/>
      <w:color w:val="4F81BD"/>
      <w:spacing w:val="15"/>
      <w:kern w:val="0"/>
      <w:sz w:val="24"/>
      <w:szCs w:val="24"/>
      <w:lang w:val="en-US"/>
      <w14:ligatures w14:val="none"/>
    </w:rPr>
  </w:style>
  <w:style w:type="character" w:customStyle="1" w:styleId="SubtitleChar">
    <w:name w:val="Subtitle Char"/>
    <w:basedOn w:val="DefaultParagraphFont"/>
    <w:link w:val="Subtitle"/>
    <w:uiPriority w:val="11"/>
    <w:rPr>
      <w:rFonts w:ascii="Calibri" w:eastAsia="MS Gothic" w:hAnsi="Calibri" w:cs="Times New Roman"/>
      <w:i/>
      <w:iCs/>
      <w:color w:val="4F81BD"/>
      <w:spacing w:val="15"/>
      <w:sz w:val="24"/>
      <w:szCs w:val="24"/>
    </w:rPr>
  </w:style>
  <w:style w:type="paragraph" w:styleId="ListParagraph">
    <w:name w:val="List Paragraph"/>
    <w:basedOn w:val="Normal"/>
    <w:uiPriority w:val="34"/>
    <w:qFormat/>
    <w:pPr>
      <w:spacing w:after="200" w:line="276" w:lineRule="auto"/>
      <w:ind w:left="720"/>
      <w:contextualSpacing/>
    </w:pPr>
    <w:rPr>
      <w:rFonts w:eastAsia="MS Mincho"/>
      <w:kern w:val="0"/>
      <w:lang w:val="en-US"/>
      <w14:ligatures w14:val="none"/>
    </w:rPr>
  </w:style>
  <w:style w:type="character" w:customStyle="1" w:styleId="BodyTextChar">
    <w:name w:val="Body Text Char"/>
    <w:basedOn w:val="DefaultParagraphFont"/>
    <w:link w:val="BodyText"/>
    <w:uiPriority w:val="99"/>
    <w:qFormat/>
    <w:rPr>
      <w:rFonts w:eastAsia="MS Mincho"/>
      <w:kern w:val="0"/>
      <w:lang w:val="en-US"/>
      <w14:ligatures w14:val="none"/>
    </w:rPr>
  </w:style>
  <w:style w:type="character" w:customStyle="1" w:styleId="BodyText2Char">
    <w:name w:val="Body Text 2 Char"/>
    <w:basedOn w:val="DefaultParagraphFont"/>
    <w:link w:val="BodyText2"/>
    <w:uiPriority w:val="99"/>
    <w:rPr>
      <w:rFonts w:eastAsia="MS Mincho"/>
      <w:kern w:val="0"/>
      <w:lang w:val="en-US"/>
      <w14:ligatures w14:val="none"/>
    </w:rPr>
  </w:style>
  <w:style w:type="character" w:customStyle="1" w:styleId="BodyText3Char">
    <w:name w:val="Body Text 3 Char"/>
    <w:basedOn w:val="DefaultParagraphFont"/>
    <w:link w:val="BodyText3"/>
    <w:uiPriority w:val="99"/>
    <w:rPr>
      <w:rFonts w:eastAsia="MS Mincho"/>
      <w:kern w:val="0"/>
      <w:sz w:val="16"/>
      <w:szCs w:val="16"/>
      <w:lang w:val="en-US"/>
      <w14:ligatures w14:val="none"/>
    </w:rPr>
  </w:style>
  <w:style w:type="character" w:customStyle="1" w:styleId="MacroTextChar">
    <w:name w:val="Macro Text Char"/>
    <w:basedOn w:val="DefaultParagraphFont"/>
    <w:link w:val="MacroText"/>
    <w:uiPriority w:val="99"/>
    <w:rPr>
      <w:rFonts w:ascii="Courier" w:eastAsia="MS Mincho" w:hAnsi="Courier"/>
      <w:kern w:val="0"/>
      <w:sz w:val="20"/>
      <w:szCs w:val="20"/>
      <w:lang w:val="en-US"/>
      <w14:ligatures w14:val="none"/>
    </w:rPr>
  </w:style>
  <w:style w:type="paragraph" w:customStyle="1" w:styleId="Quote1">
    <w:name w:val="Quote1"/>
    <w:basedOn w:val="Normal"/>
    <w:next w:val="Normal"/>
    <w:uiPriority w:val="29"/>
    <w:qFormat/>
    <w:pPr>
      <w:spacing w:after="200" w:line="276" w:lineRule="auto"/>
    </w:pPr>
    <w:rPr>
      <w:rFonts w:eastAsia="MS Mincho"/>
      <w:i/>
      <w:iCs/>
      <w:color w:val="000000"/>
      <w:kern w:val="0"/>
      <w:lang w:val="en-US"/>
      <w14:ligatures w14:val="none"/>
    </w:rPr>
  </w:style>
  <w:style w:type="character" w:customStyle="1" w:styleId="QuoteChar">
    <w:name w:val="Quote Char"/>
    <w:basedOn w:val="DefaultParagraphFont"/>
    <w:link w:val="Quote"/>
    <w:uiPriority w:val="29"/>
    <w:rPr>
      <w:i/>
      <w:iCs/>
      <w:color w:val="000000"/>
    </w:rPr>
  </w:style>
  <w:style w:type="paragraph" w:styleId="Quote">
    <w:name w:val="Quote"/>
    <w:basedOn w:val="Normal"/>
    <w:next w:val="Normal"/>
    <w:link w:val="QuoteChar"/>
    <w:uiPriority w:val="29"/>
    <w:qFormat/>
    <w:pPr>
      <w:spacing w:before="200"/>
      <w:ind w:left="864" w:right="864"/>
      <w:jc w:val="center"/>
    </w:pPr>
    <w:rPr>
      <w:i/>
      <w:iCs/>
      <w:color w:val="000000"/>
    </w:rPr>
  </w:style>
  <w:style w:type="character" w:customStyle="1" w:styleId="Heading4Char">
    <w:name w:val="Heading 4 Char"/>
    <w:basedOn w:val="DefaultParagraphFont"/>
    <w:link w:val="Heading4"/>
    <w:uiPriority w:val="9"/>
    <w:rPr>
      <w:rFonts w:ascii="Calibri" w:eastAsia="MS Gothic" w:hAnsi="Calibri" w:cs="Times New Roman"/>
      <w:b/>
      <w:bCs/>
      <w:i/>
      <w:iCs/>
      <w:color w:val="4F81BD"/>
    </w:rPr>
  </w:style>
  <w:style w:type="character" w:customStyle="1" w:styleId="Heading5Char">
    <w:name w:val="Heading 5 Char"/>
    <w:basedOn w:val="DefaultParagraphFont"/>
    <w:link w:val="Heading5"/>
    <w:uiPriority w:val="9"/>
    <w:semiHidden/>
    <w:rPr>
      <w:rFonts w:ascii="Calibri" w:eastAsia="MS Gothic" w:hAnsi="Calibri" w:cs="Times New Roman"/>
      <w:color w:val="243F60"/>
    </w:rPr>
  </w:style>
  <w:style w:type="character" w:customStyle="1" w:styleId="Heading6Char">
    <w:name w:val="Heading 6 Char"/>
    <w:basedOn w:val="DefaultParagraphFont"/>
    <w:link w:val="Heading6"/>
    <w:uiPriority w:val="9"/>
    <w:semiHidden/>
    <w:rPr>
      <w:rFonts w:ascii="Calibri" w:eastAsia="MS Gothic" w:hAnsi="Calibri" w:cs="Times New Roman"/>
      <w:i/>
      <w:iCs/>
      <w:color w:val="243F60"/>
    </w:rPr>
  </w:style>
  <w:style w:type="character" w:customStyle="1" w:styleId="Heading7Char">
    <w:name w:val="Heading 7 Char"/>
    <w:basedOn w:val="DefaultParagraphFont"/>
    <w:link w:val="Heading7"/>
    <w:uiPriority w:val="9"/>
    <w:semiHidden/>
    <w:rPr>
      <w:rFonts w:ascii="Calibri" w:eastAsia="MS Gothic" w:hAnsi="Calibri" w:cs="Times New Roman"/>
      <w:i/>
      <w:iCs/>
      <w:color w:val="404040"/>
    </w:rPr>
  </w:style>
  <w:style w:type="character" w:customStyle="1" w:styleId="Heading8Char">
    <w:name w:val="Heading 8 Char"/>
    <w:basedOn w:val="DefaultParagraphFont"/>
    <w:link w:val="Heading8"/>
    <w:uiPriority w:val="9"/>
    <w:semiHidden/>
    <w:rPr>
      <w:rFonts w:ascii="Calibri" w:eastAsia="MS Gothic" w:hAnsi="Calibri" w:cs="Times New Roman"/>
      <w:color w:val="4F81BD"/>
      <w:sz w:val="20"/>
      <w:szCs w:val="20"/>
    </w:rPr>
  </w:style>
  <w:style w:type="character" w:customStyle="1" w:styleId="Heading9Char">
    <w:name w:val="Heading 9 Char"/>
    <w:basedOn w:val="DefaultParagraphFont"/>
    <w:link w:val="Heading9"/>
    <w:uiPriority w:val="9"/>
    <w:semiHidden/>
    <w:rPr>
      <w:rFonts w:ascii="Calibri" w:eastAsia="MS Gothic" w:hAnsi="Calibri" w:cs="Times New Roman"/>
      <w:i/>
      <w:iCs/>
      <w:color w:val="404040"/>
      <w:sz w:val="20"/>
      <w:szCs w:val="20"/>
    </w:rPr>
  </w:style>
  <w:style w:type="paragraph" w:customStyle="1" w:styleId="Caption1">
    <w:name w:val="Caption1"/>
    <w:basedOn w:val="Normal"/>
    <w:next w:val="Normal"/>
    <w:uiPriority w:val="35"/>
    <w:semiHidden/>
    <w:unhideWhenUsed/>
    <w:qFormat/>
    <w:pPr>
      <w:spacing w:after="200" w:line="240" w:lineRule="auto"/>
    </w:pPr>
    <w:rPr>
      <w:rFonts w:eastAsia="MS Mincho"/>
      <w:b/>
      <w:bCs/>
      <w:color w:val="4F81BD"/>
      <w:kern w:val="0"/>
      <w:sz w:val="18"/>
      <w:szCs w:val="18"/>
      <w:lang w:val="en-US"/>
      <w14:ligatures w14:val="none"/>
    </w:rPr>
  </w:style>
  <w:style w:type="paragraph" w:customStyle="1" w:styleId="IntenseQuote1">
    <w:name w:val="Intense Quote1"/>
    <w:basedOn w:val="Normal"/>
    <w:next w:val="Normal"/>
    <w:uiPriority w:val="30"/>
    <w:qFormat/>
    <w:pPr>
      <w:pBdr>
        <w:bottom w:val="single" w:sz="4" w:space="4" w:color="4F81BD"/>
      </w:pBdr>
      <w:spacing w:before="200" w:after="280" w:line="276" w:lineRule="auto"/>
      <w:ind w:left="936" w:right="936"/>
    </w:pPr>
    <w:rPr>
      <w:rFonts w:eastAsia="MS Mincho"/>
      <w:b/>
      <w:bCs/>
      <w:i/>
      <w:iCs/>
      <w:color w:val="4F81BD"/>
      <w:kern w:val="0"/>
      <w:lang w:val="en-US"/>
      <w14:ligatures w14:val="none"/>
    </w:rPr>
  </w:style>
  <w:style w:type="character" w:customStyle="1" w:styleId="IntenseQuoteChar">
    <w:name w:val="Intense Quote Char"/>
    <w:basedOn w:val="DefaultParagraphFont"/>
    <w:link w:val="IntenseQuote"/>
    <w:uiPriority w:val="30"/>
    <w:rPr>
      <w:b/>
      <w:bCs/>
      <w:i/>
      <w:iCs/>
      <w:color w:val="4F81BD"/>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b/>
      <w:bCs/>
      <w:i/>
      <w:iCs/>
      <w:color w:val="4F81BD"/>
    </w:rPr>
  </w:style>
  <w:style w:type="character" w:customStyle="1" w:styleId="SubtleEmphasis1">
    <w:name w:val="Subtle Emphasis1"/>
    <w:basedOn w:val="DefaultParagraphFont"/>
    <w:uiPriority w:val="19"/>
    <w:qFormat/>
    <w:rPr>
      <w:i/>
      <w:iCs/>
      <w:color w:val="808080"/>
    </w:rPr>
  </w:style>
  <w:style w:type="character" w:customStyle="1" w:styleId="IntenseEmphasis1">
    <w:name w:val="Intense Emphasis1"/>
    <w:basedOn w:val="DefaultParagraphFont"/>
    <w:uiPriority w:val="21"/>
    <w:qFormat/>
    <w:rPr>
      <w:b/>
      <w:bCs/>
      <w:i/>
      <w:iCs/>
      <w:color w:val="4F81BD"/>
    </w:rPr>
  </w:style>
  <w:style w:type="character" w:customStyle="1" w:styleId="SubtleReference1">
    <w:name w:val="Subtle Reference1"/>
    <w:basedOn w:val="DefaultParagraphFont"/>
    <w:uiPriority w:val="31"/>
    <w:qFormat/>
    <w:rPr>
      <w:smallCaps/>
      <w:color w:val="C0504D"/>
      <w:u w:val="single"/>
    </w:rPr>
  </w:style>
  <w:style w:type="character" w:customStyle="1" w:styleId="IntenseReference1">
    <w:name w:val="Intense Reference1"/>
    <w:basedOn w:val="DefaultParagraphFont"/>
    <w:uiPriority w:val="32"/>
    <w:qFormat/>
    <w:rPr>
      <w:b/>
      <w:bCs/>
      <w:smallCaps/>
      <w:color w:val="C0504D"/>
      <w:spacing w:val="5"/>
      <w:u w:val="single"/>
    </w:rPr>
  </w:style>
  <w:style w:type="character" w:customStyle="1" w:styleId="BookTitle1">
    <w:name w:val="Book Title1"/>
    <w:basedOn w:val="DefaultParagraphFont"/>
    <w:uiPriority w:val="33"/>
    <w:qFormat/>
    <w:rPr>
      <w:b/>
      <w:bCs/>
      <w:smallCaps/>
      <w:spacing w:val="5"/>
    </w:rPr>
  </w:style>
  <w:style w:type="character" w:customStyle="1" w:styleId="Heading1Char1">
    <w:name w:val="Heading 1 Char1"/>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semiHidden/>
    <w:unhideWhenUsed/>
    <w:qFormat/>
    <w:pPr>
      <w:spacing w:before="480" w:line="276" w:lineRule="auto"/>
      <w:outlineLvl w:val="9"/>
    </w:pPr>
    <w:rPr>
      <w:b/>
      <w:bCs/>
      <w:kern w:val="0"/>
      <w:sz w:val="28"/>
      <w:szCs w:val="28"/>
      <w:lang w:val="en-US"/>
      <w14:ligatures w14:val="none"/>
    </w:rPr>
  </w:style>
  <w:style w:type="table" w:customStyle="1" w:styleId="LightShading1">
    <w:name w:val="Light Shading1"/>
    <w:basedOn w:val="TableNormal"/>
    <w:uiPriority w:val="60"/>
    <w:rPr>
      <w:rFonts w:eastAsia="MS Mincho"/>
      <w:color w:val="000000"/>
      <w:lang w:val="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Pr>
      <w:rFonts w:eastAsia="MS Mincho"/>
      <w:color w:val="365F91"/>
      <w:lang w:val="en-US"/>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uiPriority w:val="60"/>
    <w:rPr>
      <w:rFonts w:eastAsia="MS Mincho"/>
      <w:color w:val="943634"/>
      <w:lang w:val="en-US"/>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uiPriority w:val="60"/>
    <w:rPr>
      <w:rFonts w:eastAsia="MS Mincho"/>
      <w:color w:val="76923C"/>
      <w:lang w:val="en-US"/>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uiPriority w:val="60"/>
    <w:rPr>
      <w:rFonts w:eastAsia="MS Mincho"/>
      <w:color w:val="5F497A"/>
      <w:lang w:val="en-US"/>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uiPriority w:val="60"/>
    <w:rPr>
      <w:rFonts w:eastAsia="MS Mincho"/>
      <w:color w:val="31849B"/>
      <w:lang w:val="en-US"/>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uiPriority w:val="60"/>
    <w:rPr>
      <w:rFonts w:eastAsia="MS Mincho"/>
      <w:color w:val="E36C0A"/>
      <w:lang w:val="en-US"/>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List1">
    <w:name w:val="Light List1"/>
    <w:basedOn w:val="TableNormal"/>
    <w:uiPriority w:val="61"/>
    <w:rPr>
      <w:rFonts w:eastAsia="MS Mincho"/>
      <w:lang w:val="en-US"/>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61"/>
    <w:rPr>
      <w:rFonts w:eastAsia="MS Mincho"/>
      <w:lang w:val="en-US"/>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uiPriority w:val="61"/>
    <w:rPr>
      <w:rFonts w:eastAsia="MS Mincho"/>
      <w:lang w:val="en-US"/>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uiPriority w:val="61"/>
    <w:rPr>
      <w:rFonts w:eastAsia="MS Mincho"/>
      <w:lang w:val="en-US"/>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uiPriority w:val="61"/>
    <w:rPr>
      <w:rFonts w:eastAsia="MS Mincho"/>
      <w:lang w:val="en-US"/>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uiPriority w:val="61"/>
    <w:rPr>
      <w:rFonts w:eastAsia="MS Mincho"/>
      <w:lang w:val="en-US"/>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uiPriority w:val="61"/>
    <w:rPr>
      <w:rFonts w:eastAsia="MS Mincho"/>
      <w:lang w:val="en-US"/>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Grid1">
    <w:name w:val="Light Grid1"/>
    <w:basedOn w:val="TableNormal"/>
    <w:uiPriority w:val="62"/>
    <w:rPr>
      <w:rFonts w:eastAsia="MS Mincho"/>
      <w:lang w:val="en-US"/>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customStyle="1" w:styleId="LightGrid-Accent11">
    <w:name w:val="Light Grid - Accent 11"/>
    <w:basedOn w:val="TableNormal"/>
    <w:uiPriority w:val="62"/>
    <w:rPr>
      <w:rFonts w:eastAsia="MS Mincho"/>
      <w:lang w:val="en-US"/>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customStyle="1" w:styleId="LightGrid-Accent21">
    <w:name w:val="Light Grid - Accent 21"/>
    <w:basedOn w:val="TableNormal"/>
    <w:uiPriority w:val="62"/>
    <w:qFormat/>
    <w:rPr>
      <w:rFonts w:eastAsia="MS Mincho"/>
      <w:lang w:val="en-US"/>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customStyle="1" w:styleId="LightGrid-Accent31">
    <w:name w:val="Light Grid - Accent 31"/>
    <w:basedOn w:val="TableNormal"/>
    <w:uiPriority w:val="62"/>
    <w:rPr>
      <w:rFonts w:eastAsia="MS Mincho"/>
      <w:lang w:val="en-US"/>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customStyle="1" w:styleId="LightGrid-Accent41">
    <w:name w:val="Light Grid - Accent 41"/>
    <w:basedOn w:val="TableNormal"/>
    <w:uiPriority w:val="62"/>
    <w:rPr>
      <w:rFonts w:eastAsia="MS Mincho"/>
      <w:lang w:val="en-US"/>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customStyle="1" w:styleId="LightGrid-Accent51">
    <w:name w:val="Light Grid - Accent 51"/>
    <w:basedOn w:val="TableNormal"/>
    <w:uiPriority w:val="62"/>
    <w:rPr>
      <w:rFonts w:eastAsia="MS Mincho"/>
      <w:lang w:val="en-US"/>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customStyle="1" w:styleId="LightGrid-Accent61">
    <w:name w:val="Light Grid - Accent 61"/>
    <w:basedOn w:val="TableNormal"/>
    <w:uiPriority w:val="62"/>
    <w:rPr>
      <w:rFonts w:eastAsia="MS Mincho"/>
      <w:lang w:val="en-US"/>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libri" w:eastAsia="MS Gothic" w:hAnsi="Calibri"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auto"/>
        </w:tcBorders>
      </w:tcPr>
    </w:tblStylePr>
    <w:tblStylePr w:type="lastRow">
      <w:pPr>
        <w:spacing w:before="0" w:after="0" w:line="240" w:lineRule="auto"/>
      </w:pPr>
      <w:rPr>
        <w:rFonts w:ascii="Calibri" w:eastAsia="MS Gothic" w:hAnsi="Calibri"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customStyle="1" w:styleId="MediumShading11">
    <w:name w:val="Medium Shading 11"/>
    <w:basedOn w:val="TableNormal"/>
    <w:uiPriority w:val="63"/>
    <w:qFormat/>
    <w:rPr>
      <w:rFonts w:eastAsia="MS Mincho"/>
      <w:lang w:val="en-US"/>
    </w:rPr>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Pr>
      <w:rFonts w:eastAsia="MS Mincho"/>
      <w:lang w:val="en-US"/>
    </w:rPr>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uiPriority w:val="63"/>
    <w:qFormat/>
    <w:rPr>
      <w:rFonts w:eastAsia="MS Mincho"/>
      <w:lang w:val="en-US"/>
    </w:rPr>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uiPriority w:val="63"/>
    <w:qFormat/>
    <w:rPr>
      <w:rFonts w:eastAsia="MS Mincho"/>
      <w:lang w:val="en-US"/>
    </w:rPr>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uiPriority w:val="63"/>
    <w:qFormat/>
    <w:rPr>
      <w:rFonts w:eastAsia="MS Mincho"/>
      <w:lang w:val="en-US"/>
    </w:rPr>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uiPriority w:val="63"/>
    <w:qFormat/>
    <w:rPr>
      <w:rFonts w:eastAsia="MS Mincho"/>
      <w:lang w:val="en-US"/>
    </w:rPr>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uiPriority w:val="63"/>
    <w:rPr>
      <w:rFonts w:eastAsia="MS Mincho"/>
      <w:lang w:val="en-US"/>
    </w:rPr>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qFormat/>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uiPriority w:val="64"/>
    <w:qFormat/>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uiPriority w:val="64"/>
    <w:rPr>
      <w:rFonts w:eastAsia="MS Mincho"/>
      <w:lang w:val="en-US"/>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Pr>
      <w:rFonts w:eastAsia="MS Mincho"/>
      <w:color w:val="000000"/>
      <w:lang w:val="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uiPriority w:val="65"/>
    <w:qFormat/>
    <w:rPr>
      <w:rFonts w:eastAsia="MS Mincho"/>
      <w:color w:val="000000"/>
      <w:lang w:val="en-US"/>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uiPriority w:val="65"/>
    <w:rPr>
      <w:rFonts w:eastAsia="MS Mincho"/>
      <w:color w:val="000000"/>
      <w:lang w:val="en-US"/>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uiPriority w:val="65"/>
    <w:rPr>
      <w:rFonts w:eastAsia="MS Mincho"/>
      <w:color w:val="000000"/>
      <w:lang w:val="en-US"/>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uiPriority w:val="65"/>
    <w:rPr>
      <w:rFonts w:eastAsia="MS Mincho"/>
      <w:color w:val="000000"/>
      <w:lang w:val="en-US"/>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uiPriority w:val="65"/>
    <w:rPr>
      <w:rFonts w:eastAsia="MS Mincho"/>
      <w:color w:val="000000"/>
      <w:lang w:val="en-US"/>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uiPriority w:val="65"/>
    <w:rPr>
      <w:rFonts w:eastAsia="MS Mincho"/>
      <w:color w:val="000000"/>
      <w:lang w:val="en-US"/>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MS Gothic" w:hAnsi="Calibri"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uiPriority w:val="66"/>
    <w:rPr>
      <w:rFonts w:ascii="Calibri" w:eastAsia="MS Gothic" w:hAnsi="Calibri"/>
      <w:color w:val="000000"/>
      <w:lang w:val="en-US"/>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uiPriority w:val="66"/>
    <w:rPr>
      <w:rFonts w:ascii="Calibri" w:eastAsia="MS Gothic" w:hAnsi="Calibri"/>
      <w:color w:val="000000"/>
      <w:lang w:val="en-US"/>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uiPriority w:val="66"/>
    <w:rPr>
      <w:rFonts w:ascii="Calibri" w:eastAsia="MS Gothic" w:hAnsi="Calibri"/>
      <w:color w:val="000000"/>
      <w:lang w:val="en-US"/>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uiPriority w:val="66"/>
    <w:qFormat/>
    <w:rPr>
      <w:rFonts w:ascii="Calibri" w:eastAsia="MS Gothic" w:hAnsi="Calibri"/>
      <w:color w:val="000000"/>
      <w:lang w:val="en-US"/>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uiPriority w:val="66"/>
    <w:qFormat/>
    <w:rPr>
      <w:rFonts w:ascii="Calibri" w:eastAsia="MS Gothic" w:hAnsi="Calibri"/>
      <w:color w:val="000000"/>
      <w:lang w:val="en-US"/>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uiPriority w:val="66"/>
    <w:rPr>
      <w:rFonts w:ascii="Calibri" w:eastAsia="MS Gothic" w:hAnsi="Calibri"/>
      <w:color w:val="000000"/>
      <w:lang w:val="en-US"/>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uiPriority w:val="66"/>
    <w:qFormat/>
    <w:rPr>
      <w:rFonts w:ascii="Calibri" w:eastAsia="MS Gothic" w:hAnsi="Calibri"/>
      <w:color w:val="000000"/>
      <w:lang w:val="en-US"/>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Grid11">
    <w:name w:val="Medium Grid 11"/>
    <w:basedOn w:val="TableNormal"/>
    <w:uiPriority w:val="67"/>
    <w:qFormat/>
    <w:rPr>
      <w:rFonts w:eastAsia="MS Mincho"/>
      <w:lang w:val="en-US"/>
    </w:rPr>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uiPriority w:val="67"/>
    <w:rPr>
      <w:rFonts w:eastAsia="MS Mincho"/>
      <w:lang w:val="en-US"/>
    </w:rPr>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uiPriority w:val="67"/>
    <w:rPr>
      <w:rFonts w:eastAsia="MS Mincho"/>
      <w:lang w:val="en-US"/>
    </w:rPr>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uiPriority w:val="67"/>
    <w:qFormat/>
    <w:rPr>
      <w:rFonts w:eastAsia="MS Mincho"/>
      <w:lang w:val="en-US"/>
    </w:rPr>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uiPriority w:val="67"/>
    <w:qFormat/>
    <w:rPr>
      <w:rFonts w:eastAsia="MS Mincho"/>
      <w:lang w:val="en-US"/>
    </w:rPr>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uiPriority w:val="67"/>
    <w:rPr>
      <w:rFonts w:eastAsia="MS Mincho"/>
      <w:lang w:val="en-US"/>
    </w:rPr>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uiPriority w:val="67"/>
    <w:qFormat/>
    <w:rPr>
      <w:rFonts w:eastAsia="MS Mincho"/>
      <w:lang w:val="en-US"/>
    </w:rPr>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uiPriority w:val="68"/>
    <w:rPr>
      <w:rFonts w:ascii="Calibri" w:eastAsia="MS Gothic" w:hAnsi="Calibri"/>
      <w:color w:val="000000"/>
      <w:lang w:val="en-US"/>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uiPriority w:val="68"/>
    <w:qFormat/>
    <w:rPr>
      <w:rFonts w:ascii="Calibri" w:eastAsia="MS Gothic" w:hAnsi="Calibri"/>
      <w:color w:val="000000"/>
      <w:lang w:val="en-US"/>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uiPriority w:val="68"/>
    <w:qFormat/>
    <w:rPr>
      <w:rFonts w:ascii="Calibri" w:eastAsia="MS Gothic" w:hAnsi="Calibri"/>
      <w:color w:val="000000"/>
      <w:lang w:val="en-US"/>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uiPriority w:val="68"/>
    <w:qFormat/>
    <w:rPr>
      <w:rFonts w:ascii="Calibri" w:eastAsia="MS Gothic" w:hAnsi="Calibri"/>
      <w:color w:val="000000"/>
      <w:lang w:val="en-US"/>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uiPriority w:val="68"/>
    <w:rPr>
      <w:rFonts w:ascii="Calibri" w:eastAsia="MS Gothic" w:hAnsi="Calibri"/>
      <w:color w:val="000000"/>
      <w:lang w:val="en-US"/>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uiPriority w:val="68"/>
    <w:qFormat/>
    <w:rPr>
      <w:rFonts w:ascii="Calibri" w:eastAsia="MS Gothic" w:hAnsi="Calibri"/>
      <w:color w:val="000000"/>
      <w:lang w:val="en-US"/>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uiPriority w:val="68"/>
    <w:qFormat/>
    <w:rPr>
      <w:rFonts w:ascii="Calibri" w:eastAsia="MS Gothic" w:hAnsi="Calibri"/>
      <w:color w:val="000000"/>
      <w:lang w:val="en-US"/>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customStyle="1" w:styleId="MediumGrid31">
    <w:name w:val="Medium Grid 31"/>
    <w:basedOn w:val="TableNormal"/>
    <w:uiPriority w:val="69"/>
    <w:qFormat/>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customStyle="1" w:styleId="MediumGrid3-Accent11">
    <w:name w:val="Medium Grid 3 - Accent 1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customStyle="1" w:styleId="MediumGrid3-Accent21">
    <w:name w:val="Medium Grid 3 - Accent 2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customStyle="1" w:styleId="MediumGrid3-Accent31">
    <w:name w:val="Medium Grid 3 - Accent 3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customStyle="1" w:styleId="MediumGrid3-Accent41">
    <w:name w:val="Medium Grid 3 - Accent 41"/>
    <w:basedOn w:val="TableNormal"/>
    <w:uiPriority w:val="69"/>
    <w:qFormat/>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customStyle="1" w:styleId="MediumGrid3-Accent51">
    <w:name w:val="Medium Grid 3 - Accent 5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customStyle="1" w:styleId="MediumGrid3-Accent61">
    <w:name w:val="Medium Grid 3 - Accent 61"/>
    <w:basedOn w:val="TableNormal"/>
    <w:uiPriority w:val="69"/>
    <w:rPr>
      <w:rFonts w:eastAsia="MS Mincho"/>
      <w:lang w:val="en-US"/>
    </w:rPr>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customStyle="1" w:styleId="DarkList1">
    <w:name w:val="Dark List1"/>
    <w:basedOn w:val="TableNormal"/>
    <w:uiPriority w:val="70"/>
    <w:qFormat/>
    <w:rPr>
      <w:rFonts w:eastAsia="MS Mincho"/>
      <w:color w:val="FFFFFF"/>
      <w:lang w:val="en-US"/>
    </w:rPr>
    <w:tblPr>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uiPriority w:val="70"/>
    <w:rPr>
      <w:rFonts w:eastAsia="MS Mincho"/>
      <w:color w:val="FFFFFF"/>
      <w:lang w:val="en-US"/>
    </w:rPr>
    <w:tblPr>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uiPriority w:val="70"/>
    <w:rPr>
      <w:rFonts w:eastAsia="MS Mincho"/>
      <w:color w:val="FFFFFF"/>
      <w:lang w:val="en-US"/>
    </w:rPr>
    <w:tblPr>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uiPriority w:val="70"/>
    <w:qFormat/>
    <w:rPr>
      <w:rFonts w:eastAsia="MS Mincho"/>
      <w:color w:val="FFFFFF"/>
      <w:lang w:val="en-US"/>
    </w:rPr>
    <w:tblPr>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uiPriority w:val="70"/>
    <w:qFormat/>
    <w:rPr>
      <w:rFonts w:eastAsia="MS Mincho"/>
      <w:color w:val="FFFFFF"/>
      <w:lang w:val="en-US"/>
    </w:rPr>
    <w:tblPr>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uiPriority w:val="70"/>
    <w:qFormat/>
    <w:rPr>
      <w:rFonts w:eastAsia="MS Mincho"/>
      <w:color w:val="FFFFFF"/>
      <w:lang w:val="en-US"/>
    </w:rPr>
    <w:tblPr>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uiPriority w:val="70"/>
    <w:rPr>
      <w:rFonts w:eastAsia="MS Mincho"/>
      <w:color w:val="FFFFFF"/>
      <w:lang w:val="en-US"/>
    </w:rPr>
    <w:tblPr>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ColorfulShading1">
    <w:name w:val="Colorful Shading1"/>
    <w:basedOn w:val="TableNormal"/>
    <w:uiPriority w:val="71"/>
    <w:qFormat/>
    <w:rPr>
      <w:rFonts w:eastAsia="MS Mincho"/>
      <w:color w:val="000000"/>
      <w:lang w:val="en-US"/>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uiPriority w:val="71"/>
    <w:qFormat/>
    <w:rPr>
      <w:rFonts w:eastAsia="MS Mincho"/>
      <w:color w:val="000000"/>
      <w:lang w:val="en-US"/>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uiPriority w:val="71"/>
    <w:qFormat/>
    <w:rPr>
      <w:rFonts w:eastAsia="MS Mincho"/>
      <w:color w:val="000000"/>
      <w:lang w:val="en-US"/>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uiPriority w:val="71"/>
    <w:qFormat/>
    <w:rPr>
      <w:rFonts w:eastAsia="MS Mincho"/>
      <w:color w:val="000000"/>
      <w:lang w:val="en-US"/>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uiPriority w:val="71"/>
    <w:qFormat/>
    <w:rPr>
      <w:rFonts w:eastAsia="MS Mincho"/>
      <w:color w:val="000000"/>
      <w:lang w:val="en-US"/>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uiPriority w:val="71"/>
    <w:qFormat/>
    <w:rPr>
      <w:rFonts w:eastAsia="MS Mincho"/>
      <w:color w:val="000000"/>
      <w:lang w:val="en-US"/>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uiPriority w:val="71"/>
    <w:qFormat/>
    <w:rPr>
      <w:rFonts w:eastAsia="MS Mincho"/>
      <w:color w:val="000000"/>
      <w:lang w:val="en-US"/>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List1">
    <w:name w:val="Colorful List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uiPriority w:val="72"/>
    <w:qFormat/>
    <w:rPr>
      <w:rFonts w:eastAsia="MS Mincho"/>
      <w:color w:val="000000"/>
      <w:lang w:val="en-US"/>
    </w:rPr>
    <w:tblPr>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Grid1">
    <w:name w:val="Colorful Grid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uiPriority w:val="73"/>
    <w:qFormat/>
    <w:rPr>
      <w:rFonts w:eastAsia="MS Mincho"/>
      <w:color w:val="000000"/>
      <w:lang w:val="en-US"/>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Hyperlink1">
    <w:name w:val="Hyperlink1"/>
    <w:basedOn w:val="DefaultParagraphFont"/>
    <w:uiPriority w:val="99"/>
    <w:unhideWhenUsed/>
    <w:qFormat/>
    <w:rPr>
      <w:color w:val="0000FF"/>
      <w:u w:val="single"/>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customStyle="1" w:styleId="ListParagraph1">
    <w:name w:val="List Paragraph1"/>
    <w:basedOn w:val="Normal"/>
    <w:uiPriority w:val="34"/>
    <w:qFormat/>
    <w:pPr>
      <w:spacing w:after="200" w:line="276" w:lineRule="auto"/>
      <w:ind w:left="720"/>
      <w:contextualSpacing/>
    </w:pPr>
    <w:rPr>
      <w:rFonts w:ascii="Calibri" w:eastAsia="Calibri" w:hAnsi="Calibri" w:cs="Mangal"/>
      <w:kern w:val="0"/>
      <w:lang w:val="en-US"/>
      <w14:ligatures w14:val="none"/>
    </w:rPr>
  </w:style>
  <w:style w:type="character" w:customStyle="1" w:styleId="Heading2Char1">
    <w:name w:val="Heading 2 Char1"/>
    <w:basedOn w:val="DefaultParagraphFont"/>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qFormat/>
    <w:rPr>
      <w:rFonts w:asciiTheme="majorHAnsi" w:eastAsiaTheme="majorEastAsia" w:hAnsiTheme="majorHAnsi" w:cstheme="majorBidi"/>
      <w:color w:val="1F3864" w:themeColor="accent1" w:themeShade="80"/>
      <w:sz w:val="24"/>
      <w:szCs w:val="24"/>
    </w:rPr>
  </w:style>
  <w:style w:type="character" w:customStyle="1" w:styleId="TitleChar1">
    <w:name w:val="Title Char1"/>
    <w:basedOn w:val="DefaultParagraphFont"/>
    <w:uiPriority w:val="10"/>
    <w:qFormat/>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uiPriority w:val="11"/>
    <w:qFormat/>
    <w:rPr>
      <w:rFonts w:eastAsiaTheme="minorEastAsia"/>
      <w:color w:val="595959" w:themeColor="text1" w:themeTint="A6"/>
      <w:spacing w:val="15"/>
    </w:rPr>
  </w:style>
  <w:style w:type="character" w:customStyle="1" w:styleId="QuoteChar1">
    <w:name w:val="Quote Char1"/>
    <w:basedOn w:val="DefaultParagraphFont"/>
    <w:uiPriority w:val="29"/>
    <w:qFormat/>
    <w:rPr>
      <w:i/>
      <w:iCs/>
      <w:color w:val="404040" w:themeColor="text1" w:themeTint="BF"/>
    </w:rPr>
  </w:style>
  <w:style w:type="character" w:customStyle="1" w:styleId="Heading4Char1">
    <w:name w:val="Heading 4 Char1"/>
    <w:basedOn w:val="DefaultParagraphFont"/>
    <w:uiPriority w:val="9"/>
    <w:semiHidden/>
    <w:qFormat/>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qFormat/>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qFormat/>
    <w:rPr>
      <w:rFonts w:asciiTheme="majorHAnsi" w:eastAsiaTheme="majorEastAsia" w:hAnsiTheme="majorHAnsi" w:cstheme="majorBidi"/>
      <w:color w:val="1F3864" w:themeColor="accent1" w:themeShade="80"/>
    </w:rPr>
  </w:style>
  <w:style w:type="character" w:customStyle="1" w:styleId="Heading7Char1">
    <w:name w:val="Heading 7 Char1"/>
    <w:basedOn w:val="DefaultParagraphFont"/>
    <w:uiPriority w:val="9"/>
    <w:semiHidden/>
    <w:qFormat/>
    <w:rPr>
      <w:rFonts w:asciiTheme="majorHAnsi" w:eastAsiaTheme="majorEastAsia" w:hAnsiTheme="majorHAnsi" w:cstheme="majorBidi"/>
      <w:i/>
      <w:iCs/>
      <w:color w:val="1F3864" w:themeColor="accent1" w:themeShade="80"/>
    </w:rPr>
  </w:style>
  <w:style w:type="character" w:customStyle="1" w:styleId="Heading8Char1">
    <w:name w:val="Heading 8 Char1"/>
    <w:basedOn w:val="DefaultParagraphFont"/>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1">
    <w:name w:val="Heading 9 Char1"/>
    <w:basedOn w:val="DefaultParagraphFont"/>
    <w:uiPriority w:val="9"/>
    <w:semiHidden/>
    <w:qFormat/>
    <w:rPr>
      <w:rFonts w:asciiTheme="majorHAnsi" w:eastAsiaTheme="majorEastAsia" w:hAnsiTheme="majorHAnsi" w:cstheme="majorBidi"/>
      <w:i/>
      <w:iCs/>
      <w:color w:val="262626" w:themeColor="text1" w:themeTint="D9"/>
      <w:sz w:val="21"/>
      <w:szCs w:val="21"/>
    </w:rPr>
  </w:style>
  <w:style w:type="character" w:customStyle="1" w:styleId="IntenseQuoteChar1">
    <w:name w:val="Intense Quote Char1"/>
    <w:basedOn w:val="DefaultParagraphFont"/>
    <w:uiPriority w:val="30"/>
    <w:qFormat/>
    <w:rPr>
      <w:i/>
      <w:iCs/>
      <w:color w:val="4472C4" w:themeColor="accent1"/>
    </w:rPr>
  </w:style>
  <w:style w:type="character" w:customStyle="1" w:styleId="SubtleEmphasis2">
    <w:name w:val="Subtle Emphasis2"/>
    <w:basedOn w:val="DefaultParagraphFont"/>
    <w:uiPriority w:val="19"/>
    <w:qFormat/>
    <w:rPr>
      <w:i/>
      <w:iCs/>
      <w:color w:val="404040" w:themeColor="text1" w:themeTint="BF"/>
    </w:rPr>
  </w:style>
  <w:style w:type="character" w:customStyle="1" w:styleId="IntenseEmphasis2">
    <w:name w:val="Intense Emphasis2"/>
    <w:basedOn w:val="DefaultParagraphFont"/>
    <w:uiPriority w:val="21"/>
    <w:qFormat/>
    <w:rPr>
      <w:i/>
      <w:iCs/>
      <w:color w:val="4472C4" w:themeColor="accent1"/>
    </w:rPr>
  </w:style>
  <w:style w:type="character" w:customStyle="1" w:styleId="SubtleReference2">
    <w:name w:val="Subtle Reference2"/>
    <w:basedOn w:val="DefaultParagraphFont"/>
    <w:uiPriority w:val="31"/>
    <w:qFormat/>
    <w:rPr>
      <w:smallCaps/>
      <w:color w:val="595959" w:themeColor="text1" w:themeTint="A6"/>
    </w:rPr>
  </w:style>
  <w:style w:type="character" w:customStyle="1" w:styleId="IntenseReference2">
    <w:name w:val="Intense Reference2"/>
    <w:basedOn w:val="DefaultParagraphFont"/>
    <w:uiPriority w:val="32"/>
    <w:qFormat/>
    <w:rPr>
      <w:b/>
      <w:bCs/>
      <w:smallCaps/>
      <w:color w:val="4472C4" w:themeColor="accent1"/>
      <w:spacing w:val="5"/>
    </w:rPr>
  </w:style>
  <w:style w:type="paragraph" w:styleId="BalloonText">
    <w:name w:val="Balloon Text"/>
    <w:basedOn w:val="Normal"/>
    <w:link w:val="BalloonTextChar"/>
    <w:uiPriority w:val="99"/>
    <w:semiHidden/>
    <w:unhideWhenUsed/>
    <w:rsid w:val="00C00F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FB6"/>
    <w:rPr>
      <w:rFonts w:ascii="Tahoma" w:eastAsiaTheme="minorHAnsi" w:hAnsi="Tahoma" w:cs="Tahoma"/>
      <w:kern w:val="2"/>
      <w:sz w:val="16"/>
      <w:szCs w:val="16"/>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ieeexplore.ieee.org/author/909669082826618" TargetMode="External"/><Relationship Id="rId39" Type="http://schemas.openxmlformats.org/officeDocument/2006/relationships/hyperlink" Target="https://ieeexplore.ieee.org/author/37087572146"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ieeexplore.ieee.org/author/37332838700" TargetMode="External"/><Relationship Id="rId42" Type="http://schemas.openxmlformats.org/officeDocument/2006/relationships/hyperlink" Target="https://ieee-dataport.org/keywords/tourism"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ieeexplore.ieee.org/author/37085905800" TargetMode="External"/><Relationship Id="rId33" Type="http://schemas.openxmlformats.org/officeDocument/2006/relationships/hyperlink" Target="https://ieeexplore.ieee.org/author/37086976701" TargetMode="External"/><Relationship Id="rId38" Type="http://schemas.openxmlformats.org/officeDocument/2006/relationships/hyperlink" Target="https://ieeexplore.ieee.org/document/113436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ieeexplore.ieee.org/author/37089416932" TargetMode="External"/><Relationship Id="rId41" Type="http://schemas.openxmlformats.org/officeDocument/2006/relationships/hyperlink" Target="https://ieeexplore.ieee.org/document/625875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ieeexplore.ieee.org/author/37086979456" TargetMode="External"/><Relationship Id="rId37" Type="http://schemas.openxmlformats.org/officeDocument/2006/relationships/hyperlink" Target="https://ieeexplore.ieee.org/author/37830042300" TargetMode="External"/><Relationship Id="rId40" Type="http://schemas.openxmlformats.org/officeDocument/2006/relationships/hyperlink" Target="https://ieeexplore.ieee.org/author/37087369404"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ieeexplore.ieee.org/author/772922524646166" TargetMode="External"/><Relationship Id="rId36" Type="http://schemas.openxmlformats.org/officeDocument/2006/relationships/hyperlink" Target="https://ieeexplore.ieee.org/author/38126089700"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ieeexplore.ieee.org/document/10392075"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ieeexplore.ieee.org/author/37090037431" TargetMode="External"/><Relationship Id="rId30" Type="http://schemas.openxmlformats.org/officeDocument/2006/relationships/hyperlink" Target="https://ieeexplore.ieee.org/author/37085998776" TargetMode="External"/><Relationship Id="rId35" Type="http://schemas.openxmlformats.org/officeDocument/2006/relationships/hyperlink" Target="https://ieeexplore.ieee.org/author/37087448896"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10014</Words>
  <Characters>57085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Narkhede</dc:creator>
  <cp:lastModifiedBy>Sarvesh</cp:lastModifiedBy>
  <cp:revision>3</cp:revision>
  <dcterms:created xsi:type="dcterms:W3CDTF">2025-02-12T06:18:00Z</dcterms:created>
  <dcterms:modified xsi:type="dcterms:W3CDTF">2025-02-12T06:18:00Z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BC3FC40F1041468BA1D2C62D74AB585C_13</vt:lpwstr>
  </property>
</Properties>
</file>